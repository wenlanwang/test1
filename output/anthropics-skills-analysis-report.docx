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2FAC4">
      <w:pPr>
        <w:pStyle w:val="31"/>
        <w:jc w:val="center"/>
      </w:pPr>
      <w:r>
        <w:t>Anthropic Skills 代码库分析报告</w:t>
      </w:r>
    </w:p>
    <w:p w14:paraId="45AD49FE">
      <w:pPr>
        <w:jc w:val="center"/>
      </w:pPr>
      <w:r>
        <w:rPr>
          <w:rFonts w:ascii="微软雅黑" w:hAnsi="微软雅黑" w:eastAsia="微软雅黑"/>
          <w:sz w:val="20"/>
        </w:rPr>
        <w:t>分析日期: 2026年2月2</w:t>
      </w:r>
      <w:r>
        <w:rPr>
          <w:rFonts w:hint="eastAsia" w:ascii="微软雅黑" w:hAnsi="微软雅黑" w:eastAsia="微软雅黑"/>
          <w:sz w:val="20"/>
          <w:lang w:val="en-US" w:eastAsia="zh-CN"/>
        </w:rPr>
        <w:t>2</w:t>
      </w:r>
      <w:bookmarkStart w:id="0" w:name="_GoBack"/>
      <w:bookmarkEnd w:id="0"/>
      <w:r>
        <w:rPr>
          <w:rFonts w:ascii="微软雅黑" w:hAnsi="微软雅黑" w:eastAsia="微软雅黑"/>
          <w:sz w:val="20"/>
        </w:rPr>
        <w:t>日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代码库地址: https://github.com/anthropics/skills</w:t>
      </w:r>
      <w:r>
        <w:rPr>
          <w:rFonts w:ascii="微软雅黑" w:hAnsi="微软雅黑" w:eastAsia="微软雅黑"/>
          <w:sz w:val="20"/>
        </w:rPr>
        <w:br w:type="textWrapping"/>
      </w:r>
      <w:r>
        <w:rPr>
          <w:rFonts w:ascii="微软雅黑" w:hAnsi="微软雅黑" w:eastAsia="微软雅黑"/>
          <w:sz w:val="20"/>
        </w:rPr>
        <w:t>报告版本: v1.0</w:t>
      </w:r>
    </w:p>
    <w:p w14:paraId="69B78726"/>
    <w:p w14:paraId="6CE218AA">
      <w:pPr>
        <w:pStyle w:val="3"/>
      </w:pPr>
      <w:r>
        <w:t>目录</w:t>
      </w:r>
    </w:p>
    <w:p w14:paraId="2BFAF388">
      <w:pPr>
        <w:ind w:left="720"/>
      </w:pPr>
      <w:r>
        <w:t>1. 项目概述</w:t>
      </w:r>
    </w:p>
    <w:p w14:paraId="5B2F6A60">
      <w:pPr>
        <w:ind w:left="720"/>
      </w:pPr>
      <w:r>
        <w:t>2. Skills 架构设计</w:t>
      </w:r>
    </w:p>
    <w:p w14:paraId="59B35139">
      <w:pPr>
        <w:ind w:left="720"/>
      </w:pPr>
      <w:r>
        <w:t>3. 最受欢迎的 Skills 分析</w:t>
      </w:r>
    </w:p>
    <w:p w14:paraId="0C5C2B82">
      <w:pPr>
        <w:ind w:left="720"/>
      </w:pPr>
      <w:r>
        <w:t>4. 最有用的 Skills 详细介绍</w:t>
      </w:r>
    </w:p>
    <w:p w14:paraId="5FEA44A6">
      <w:pPr>
        <w:ind w:left="720"/>
      </w:pPr>
      <w:r>
        <w:t>5. 使用场景与推荐</w:t>
      </w:r>
    </w:p>
    <w:p w14:paraId="7016120F">
      <w:pPr>
        <w:ind w:left="720"/>
      </w:pPr>
      <w:r>
        <w:t>6. 社区生态</w:t>
      </w:r>
    </w:p>
    <w:p w14:paraId="7556298A">
      <w:pPr>
        <w:ind w:left="720"/>
      </w:pPr>
      <w:r>
        <w:t>7. 总结与建议</w:t>
      </w:r>
    </w:p>
    <w:p w14:paraId="673504CA">
      <w:pPr>
        <w:pStyle w:val="3"/>
      </w:pPr>
      <w:r>
        <w:t>1. 项目概述</w:t>
      </w:r>
    </w:p>
    <w:p w14:paraId="19048129">
      <w:pPr>
        <w:pStyle w:val="4"/>
      </w:pPr>
      <w:r>
        <w:t>什么是 Skills？</w:t>
      </w:r>
    </w:p>
    <w:p w14:paraId="492432CC">
      <w:r>
        <w:rPr>
          <w:rFonts w:ascii="微软雅黑" w:hAnsi="微软雅黑" w:eastAsia="微软雅黑"/>
          <w:sz w:val="24"/>
        </w:rPr>
        <w:t>Skills 是 Anthropic 推出的一种模块化、可复用的指令包系统，用于扩展 Claude AI 的能力。每个 Skill 是一个包含指令、脚本和资源的文件夹，Claude 可以动态加载这些内容来执行特定任务。</w:t>
      </w:r>
    </w:p>
    <w:p w14:paraId="699EA767">
      <w:pPr>
        <w:pStyle w:val="4"/>
      </w:pPr>
      <w:r>
        <w:t>核心价值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B431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40066E">
            <w:pPr>
              <w:spacing w:after="0" w:line="240" w:lineRule="auto"/>
            </w:pPr>
            <w:r>
              <w:t>特性</w:t>
            </w:r>
          </w:p>
        </w:tc>
        <w:tc>
          <w:tcPr>
            <w:tcW w:w="4320" w:type="dxa"/>
          </w:tcPr>
          <w:p w14:paraId="627AC2B1">
            <w:pPr>
              <w:spacing w:after="0" w:line="240" w:lineRule="auto"/>
            </w:pPr>
            <w:r>
              <w:t>描述</w:t>
            </w:r>
          </w:p>
        </w:tc>
      </w:tr>
      <w:tr w14:paraId="0DE83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778928">
            <w:pPr>
              <w:spacing w:after="0" w:line="240" w:lineRule="auto"/>
            </w:pPr>
            <w:r>
              <w:t>可复用性</w:t>
            </w:r>
          </w:p>
        </w:tc>
        <w:tc>
          <w:tcPr>
            <w:tcW w:w="4320" w:type="dxa"/>
          </w:tcPr>
          <w:p w14:paraId="60B591A8">
            <w:pPr>
              <w:spacing w:after="0" w:line="240" w:lineRule="auto"/>
            </w:pPr>
            <w:r>
              <w:t>一次创建，随处使用（Claude.ai、Claude Code、API）</w:t>
            </w:r>
          </w:p>
        </w:tc>
      </w:tr>
      <w:tr w14:paraId="62FBD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D7A979">
            <w:pPr>
              <w:spacing w:after="0" w:line="240" w:lineRule="auto"/>
            </w:pPr>
            <w:r>
              <w:t>高效性</w:t>
            </w:r>
          </w:p>
        </w:tc>
        <w:tc>
          <w:tcPr>
            <w:tcW w:w="4320" w:type="dxa"/>
          </w:tcPr>
          <w:p w14:paraId="0D477139">
            <w:pPr>
              <w:spacing w:after="0" w:line="240" w:lineRule="auto"/>
            </w:pPr>
            <w:r>
              <w:t>渐进式披露架构，仅加载必要内容</w:t>
            </w:r>
          </w:p>
        </w:tc>
      </w:tr>
      <w:tr w14:paraId="39591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5FE200">
            <w:pPr>
              <w:spacing w:after="0" w:line="240" w:lineRule="auto"/>
            </w:pPr>
            <w:r>
              <w:t>可组合性</w:t>
            </w:r>
          </w:p>
        </w:tc>
        <w:tc>
          <w:tcPr>
            <w:tcW w:w="4320" w:type="dxa"/>
          </w:tcPr>
          <w:p w14:paraId="5085C151">
            <w:pPr>
              <w:spacing w:after="0" w:line="240" w:lineRule="auto"/>
            </w:pPr>
            <w:r>
              <w:t>多个 Skills 可同时激活，协同工作</w:t>
            </w:r>
          </w:p>
        </w:tc>
      </w:tr>
      <w:tr w14:paraId="25EBF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0FE687">
            <w:pPr>
              <w:spacing w:after="0" w:line="240" w:lineRule="auto"/>
            </w:pPr>
            <w:r>
              <w:t>可移植性</w:t>
            </w:r>
          </w:p>
        </w:tc>
        <w:tc>
          <w:tcPr>
            <w:tcW w:w="4320" w:type="dxa"/>
          </w:tcPr>
          <w:p w14:paraId="46258E94">
            <w:pPr>
              <w:spacing w:after="0" w:line="240" w:lineRule="auto"/>
            </w:pPr>
            <w:r>
              <w:t>跨平台兼容，统一格式</w:t>
            </w:r>
          </w:p>
        </w:tc>
      </w:tr>
    </w:tbl>
    <w:p w14:paraId="12D065B6">
      <w:pPr>
        <w:pStyle w:val="4"/>
      </w:pPr>
      <w:r>
        <w:t>代码库结构</w:t>
      </w:r>
    </w:p>
    <w:p w14:paraId="3DA0F3B4">
      <w:r>
        <w:rPr>
          <w:rFonts w:ascii="Consolas" w:hAnsi="Consolas"/>
          <w:sz w:val="18"/>
        </w:rPr>
        <w:t>anthropics/skills/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skills/                    # Skills 示例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document-skills/       # 文档处理技能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creative-design/       # 创意设计技能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development/           # 开发工具技能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enterprise/            # 企业级技能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spec/                      # Agent Skills 规范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 template/                  # Skill 模板</w:t>
      </w:r>
    </w:p>
    <w:p w14:paraId="59609DBF">
      <w:pPr>
        <w:pStyle w:val="3"/>
      </w:pPr>
      <w:r>
        <w:t>2. Skills 架构设计</w:t>
      </w:r>
    </w:p>
    <w:p w14:paraId="0C70AC3C">
      <w:pPr>
        <w:pStyle w:val="4"/>
      </w:pPr>
      <w:r>
        <w:t>渐进式披露架构</w:t>
      </w:r>
    </w:p>
    <w:p w14:paraId="4C40E1C5">
      <w:r>
        <w:rPr>
          <w:rFonts w:ascii="微软雅黑" w:hAnsi="微软雅黑" w:eastAsia="微软雅黑"/>
          <w:sz w:val="24"/>
        </w:rPr>
        <w:t>Skills 采用三层渐进式加载机制：</w:t>
      </w:r>
    </w:p>
    <w:p w14:paraId="16C2AA9C">
      <w:pPr>
        <w:pStyle w:val="16"/>
      </w:pPr>
      <w:r>
        <w:rPr>
          <w:rFonts w:ascii="微软雅黑" w:hAnsi="微软雅黑" w:eastAsia="微软雅黑"/>
          <w:sz w:val="24"/>
        </w:rPr>
        <w:t>Level 1: YAML Frontmatter (~100 tokens): 始终加载，用于判断 Skill 是否相关</w:t>
      </w:r>
    </w:p>
    <w:p w14:paraId="3C8A7080">
      <w:pPr>
        <w:pStyle w:val="16"/>
      </w:pPr>
      <w:r>
        <w:rPr>
          <w:rFonts w:ascii="微软雅黑" w:hAnsi="微软雅黑" w:eastAsia="微软雅黑"/>
          <w:sz w:val="24"/>
        </w:rPr>
        <w:t>Level 2: SKILL.md 正文 (&lt;5k tokens): 当 Skill 相关时加载完整指令</w:t>
      </w:r>
    </w:p>
    <w:p w14:paraId="4D3172DC">
      <w:pPr>
        <w:pStyle w:val="16"/>
      </w:pPr>
      <w:r>
        <w:rPr>
          <w:rFonts w:ascii="微软雅黑" w:hAnsi="微软雅黑" w:eastAsia="微软雅黑"/>
          <w:sz w:val="24"/>
        </w:rPr>
        <w:t>Level 3: 链接文件: 按需加载，仅在需要时访问</w:t>
      </w:r>
    </w:p>
    <w:p w14:paraId="103B6F3B">
      <w:pPr>
        <w:pStyle w:val="4"/>
      </w:pPr>
      <w:r>
        <w:t>标准 Skill 文件结构</w:t>
      </w:r>
    </w:p>
    <w:p w14:paraId="3EFE481E">
      <w:r>
        <w:rPr>
          <w:rFonts w:ascii="Consolas" w:hAnsi="Consolas"/>
          <w:sz w:val="18"/>
        </w:rPr>
        <w:t>your-skill-name/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SKILL.md              # 必需 - 主技能文件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scripts/              # 可选 - 可执行代码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references/           # 可选 - 文档参考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 assets/               # 可选 - 模板、资源</w:t>
      </w:r>
    </w:p>
    <w:p w14:paraId="5A76A78A">
      <w:pPr>
        <w:pStyle w:val="3"/>
      </w:pPr>
      <w:r>
        <w:t>3. 最受欢迎的 Skills 分析</w:t>
      </w:r>
    </w:p>
    <w:p w14:paraId="64A7C751">
      <w:r>
        <w:rPr>
          <w:rFonts w:ascii="微软雅黑" w:hAnsi="微软雅黑" w:eastAsia="微软雅黑"/>
          <w:sz w:val="24"/>
        </w:rPr>
        <w:t>根据代码库活跃度、社区反馈和实用性，以下是最受欢迎的 Skills 排行榜：</w:t>
      </w:r>
    </w:p>
    <w:p w14:paraId="11E69B9B">
      <w:pPr>
        <w:pStyle w:val="4"/>
      </w:pPr>
      <w:r>
        <w:t>Top 10 受欢迎 Skills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B038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266320">
            <w:pPr>
              <w:spacing w:after="0" w:line="240" w:lineRule="auto"/>
            </w:pPr>
            <w:r>
              <w:t>排名</w:t>
            </w:r>
          </w:p>
        </w:tc>
        <w:tc>
          <w:tcPr>
            <w:tcW w:w="2160" w:type="dxa"/>
          </w:tcPr>
          <w:p w14:paraId="2BE5C954">
            <w:pPr>
              <w:spacing w:after="0" w:line="240" w:lineRule="auto"/>
            </w:pPr>
            <w:r>
              <w:t>Skill 名称</w:t>
            </w:r>
          </w:p>
        </w:tc>
        <w:tc>
          <w:tcPr>
            <w:tcW w:w="2160" w:type="dxa"/>
          </w:tcPr>
          <w:p w14:paraId="7027F385">
            <w:pPr>
              <w:spacing w:after="0" w:line="240" w:lineRule="auto"/>
            </w:pPr>
            <w:r>
              <w:t>类别</w:t>
            </w:r>
          </w:p>
        </w:tc>
        <w:tc>
          <w:tcPr>
            <w:tcW w:w="2160" w:type="dxa"/>
          </w:tcPr>
          <w:p w14:paraId="4AFE68FB">
            <w:pPr>
              <w:spacing w:after="0" w:line="240" w:lineRule="auto"/>
            </w:pPr>
            <w:r>
              <w:t>受欢迎指数</w:t>
            </w:r>
          </w:p>
        </w:tc>
      </w:tr>
      <w:tr w14:paraId="3CA1E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CF3EA9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53C5B308">
            <w:pPr>
              <w:spacing w:after="0" w:line="240" w:lineRule="auto"/>
            </w:pPr>
            <w:r>
              <w:t>pdf</w:t>
            </w:r>
          </w:p>
        </w:tc>
        <w:tc>
          <w:tcPr>
            <w:tcW w:w="2160" w:type="dxa"/>
          </w:tcPr>
          <w:p w14:paraId="73D8CAB8">
            <w:pPr>
              <w:spacing w:after="0" w:line="240" w:lineRule="auto"/>
            </w:pPr>
            <w:r>
              <w:t>文档处理</w:t>
            </w:r>
          </w:p>
        </w:tc>
        <w:tc>
          <w:tcPr>
            <w:tcW w:w="2160" w:type="dxa"/>
          </w:tcPr>
          <w:p w14:paraId="49C4FEF4">
            <w:pPr>
              <w:spacing w:after="0" w:line="240" w:lineRule="auto"/>
            </w:pPr>
            <w:r>
              <w:t>⭐⭐⭐⭐⭐</w:t>
            </w:r>
          </w:p>
        </w:tc>
      </w:tr>
      <w:tr w14:paraId="74284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C9DC73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098F2B9C">
            <w:pPr>
              <w:spacing w:after="0" w:line="240" w:lineRule="auto"/>
            </w:pPr>
            <w:r>
              <w:t>xlsx</w:t>
            </w:r>
          </w:p>
        </w:tc>
        <w:tc>
          <w:tcPr>
            <w:tcW w:w="2160" w:type="dxa"/>
          </w:tcPr>
          <w:p w14:paraId="1F22713D">
            <w:pPr>
              <w:spacing w:after="0" w:line="240" w:lineRule="auto"/>
            </w:pPr>
            <w:r>
              <w:t>文档处理</w:t>
            </w:r>
          </w:p>
        </w:tc>
        <w:tc>
          <w:tcPr>
            <w:tcW w:w="2160" w:type="dxa"/>
          </w:tcPr>
          <w:p w14:paraId="14E7CF95">
            <w:pPr>
              <w:spacing w:after="0" w:line="240" w:lineRule="auto"/>
            </w:pPr>
            <w:r>
              <w:t>⭐⭐⭐⭐⭐</w:t>
            </w:r>
          </w:p>
        </w:tc>
      </w:tr>
      <w:tr w14:paraId="60D7D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3FF577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0C3D3D56">
            <w:pPr>
              <w:spacing w:after="0" w:line="240" w:lineRule="auto"/>
            </w:pPr>
            <w:r>
              <w:t>docx</w:t>
            </w:r>
          </w:p>
        </w:tc>
        <w:tc>
          <w:tcPr>
            <w:tcW w:w="2160" w:type="dxa"/>
          </w:tcPr>
          <w:p w14:paraId="71376800">
            <w:pPr>
              <w:spacing w:after="0" w:line="240" w:lineRule="auto"/>
            </w:pPr>
            <w:r>
              <w:t>文档处理</w:t>
            </w:r>
          </w:p>
        </w:tc>
        <w:tc>
          <w:tcPr>
            <w:tcW w:w="2160" w:type="dxa"/>
          </w:tcPr>
          <w:p w14:paraId="7DA699D7">
            <w:pPr>
              <w:spacing w:after="0" w:line="240" w:lineRule="auto"/>
            </w:pPr>
            <w:r>
              <w:t>⭐⭐⭐⭐⭐</w:t>
            </w:r>
          </w:p>
        </w:tc>
      </w:tr>
      <w:tr w14:paraId="09D52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1CDB45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640D5AB7">
            <w:pPr>
              <w:spacing w:after="0" w:line="240" w:lineRule="auto"/>
            </w:pPr>
            <w:r>
              <w:t>pptx</w:t>
            </w:r>
          </w:p>
        </w:tc>
        <w:tc>
          <w:tcPr>
            <w:tcW w:w="2160" w:type="dxa"/>
          </w:tcPr>
          <w:p w14:paraId="4D5E858C">
            <w:pPr>
              <w:spacing w:after="0" w:line="240" w:lineRule="auto"/>
            </w:pPr>
            <w:r>
              <w:t>文档处理</w:t>
            </w:r>
          </w:p>
        </w:tc>
        <w:tc>
          <w:tcPr>
            <w:tcW w:w="2160" w:type="dxa"/>
          </w:tcPr>
          <w:p w14:paraId="005266F8">
            <w:pPr>
              <w:spacing w:after="0" w:line="240" w:lineRule="auto"/>
            </w:pPr>
            <w:r>
              <w:t>⭐⭐⭐⭐⭐</w:t>
            </w:r>
          </w:p>
        </w:tc>
      </w:tr>
      <w:tr w14:paraId="001C2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D5BD84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08291693">
            <w:pPr>
              <w:spacing w:after="0" w:line="240" w:lineRule="auto"/>
            </w:pPr>
            <w:r>
              <w:t>mcp-builder</w:t>
            </w:r>
          </w:p>
        </w:tc>
        <w:tc>
          <w:tcPr>
            <w:tcW w:w="2160" w:type="dxa"/>
          </w:tcPr>
          <w:p w14:paraId="32E55FD6">
            <w:pPr>
              <w:spacing w:after="0" w:line="240" w:lineRule="auto"/>
            </w:pPr>
            <w:r>
              <w:t>开发工具</w:t>
            </w:r>
          </w:p>
        </w:tc>
        <w:tc>
          <w:tcPr>
            <w:tcW w:w="2160" w:type="dxa"/>
          </w:tcPr>
          <w:p w14:paraId="5AB74C13">
            <w:pPr>
              <w:spacing w:after="0" w:line="240" w:lineRule="auto"/>
            </w:pPr>
            <w:r>
              <w:t>⭐⭐⭐⭐</w:t>
            </w:r>
          </w:p>
        </w:tc>
      </w:tr>
      <w:tr w14:paraId="549C1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178F36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17163385">
            <w:pPr>
              <w:spacing w:after="0" w:line="240" w:lineRule="auto"/>
            </w:pPr>
            <w:r>
              <w:t>artifacts-builder</w:t>
            </w:r>
          </w:p>
        </w:tc>
        <w:tc>
          <w:tcPr>
            <w:tcW w:w="2160" w:type="dxa"/>
          </w:tcPr>
          <w:p w14:paraId="12DCA9DB">
            <w:pPr>
              <w:spacing w:after="0" w:line="240" w:lineRule="auto"/>
            </w:pPr>
            <w:r>
              <w:t>创意设计</w:t>
            </w:r>
          </w:p>
        </w:tc>
        <w:tc>
          <w:tcPr>
            <w:tcW w:w="2160" w:type="dxa"/>
          </w:tcPr>
          <w:p w14:paraId="578A46A6">
            <w:pPr>
              <w:spacing w:after="0" w:line="240" w:lineRule="auto"/>
            </w:pPr>
            <w:r>
              <w:t>⭐⭐⭐⭐</w:t>
            </w:r>
          </w:p>
        </w:tc>
      </w:tr>
      <w:tr w14:paraId="63D51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C73A6E">
            <w:pPr>
              <w:spacing w:after="0" w:line="240" w:lineRule="auto"/>
            </w:pPr>
            <w:r>
              <w:t>7</w:t>
            </w:r>
          </w:p>
        </w:tc>
        <w:tc>
          <w:tcPr>
            <w:tcW w:w="2160" w:type="dxa"/>
          </w:tcPr>
          <w:p w14:paraId="0910C7DF">
            <w:pPr>
              <w:spacing w:after="0" w:line="240" w:lineRule="auto"/>
            </w:pPr>
            <w:r>
              <w:t>skill-creator</w:t>
            </w:r>
          </w:p>
        </w:tc>
        <w:tc>
          <w:tcPr>
            <w:tcW w:w="2160" w:type="dxa"/>
          </w:tcPr>
          <w:p w14:paraId="1CC13D39">
            <w:pPr>
              <w:spacing w:after="0" w:line="240" w:lineRule="auto"/>
            </w:pPr>
            <w:r>
              <w:t>元技能</w:t>
            </w:r>
          </w:p>
        </w:tc>
        <w:tc>
          <w:tcPr>
            <w:tcW w:w="2160" w:type="dxa"/>
          </w:tcPr>
          <w:p w14:paraId="30386563">
            <w:pPr>
              <w:spacing w:after="0" w:line="240" w:lineRule="auto"/>
            </w:pPr>
            <w:r>
              <w:t>⭐⭐⭐⭐</w:t>
            </w:r>
          </w:p>
        </w:tc>
      </w:tr>
      <w:tr w14:paraId="47DF3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991E4B">
            <w:pPr>
              <w:spacing w:after="0" w:line="240" w:lineRule="auto"/>
            </w:pPr>
            <w:r>
              <w:t>8</w:t>
            </w:r>
          </w:p>
        </w:tc>
        <w:tc>
          <w:tcPr>
            <w:tcW w:w="2160" w:type="dxa"/>
          </w:tcPr>
          <w:p w14:paraId="73F82A7D">
            <w:pPr>
              <w:spacing w:after="0" w:line="240" w:lineRule="auto"/>
            </w:pPr>
            <w:r>
              <w:t>webapp-testing</w:t>
            </w:r>
          </w:p>
        </w:tc>
        <w:tc>
          <w:tcPr>
            <w:tcW w:w="2160" w:type="dxa"/>
          </w:tcPr>
          <w:p w14:paraId="1D01F69F">
            <w:pPr>
              <w:spacing w:after="0" w:line="240" w:lineRule="auto"/>
            </w:pPr>
            <w:r>
              <w:t>开发工具</w:t>
            </w:r>
          </w:p>
        </w:tc>
        <w:tc>
          <w:tcPr>
            <w:tcW w:w="2160" w:type="dxa"/>
          </w:tcPr>
          <w:p w14:paraId="529A7BC0">
            <w:pPr>
              <w:spacing w:after="0" w:line="240" w:lineRule="auto"/>
            </w:pPr>
            <w:r>
              <w:t>⭐⭐⭐</w:t>
            </w:r>
          </w:p>
        </w:tc>
      </w:tr>
      <w:tr w14:paraId="25DF1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317905">
            <w:pPr>
              <w:spacing w:after="0" w:line="240" w:lineRule="auto"/>
            </w:pPr>
            <w:r>
              <w:t>9</w:t>
            </w:r>
          </w:p>
        </w:tc>
        <w:tc>
          <w:tcPr>
            <w:tcW w:w="2160" w:type="dxa"/>
          </w:tcPr>
          <w:p w14:paraId="19A6B886">
            <w:pPr>
              <w:spacing w:after="0" w:line="240" w:lineRule="auto"/>
            </w:pPr>
            <w:r>
              <w:t>frontend-design</w:t>
            </w:r>
          </w:p>
        </w:tc>
        <w:tc>
          <w:tcPr>
            <w:tcW w:w="2160" w:type="dxa"/>
          </w:tcPr>
          <w:p w14:paraId="7B98B7E8">
            <w:pPr>
              <w:spacing w:after="0" w:line="240" w:lineRule="auto"/>
            </w:pPr>
            <w:r>
              <w:t>创意设计</w:t>
            </w:r>
          </w:p>
        </w:tc>
        <w:tc>
          <w:tcPr>
            <w:tcW w:w="2160" w:type="dxa"/>
          </w:tcPr>
          <w:p w14:paraId="5480EBB2">
            <w:pPr>
              <w:spacing w:after="0" w:line="240" w:lineRule="auto"/>
            </w:pPr>
            <w:r>
              <w:t>⭐⭐⭐</w:t>
            </w:r>
          </w:p>
        </w:tc>
      </w:tr>
      <w:tr w14:paraId="7AF68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8C0311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5DB7E1A9">
            <w:pPr>
              <w:spacing w:after="0" w:line="240" w:lineRule="auto"/>
            </w:pPr>
            <w:r>
              <w:t>brand-guidelines</w:t>
            </w:r>
          </w:p>
        </w:tc>
        <w:tc>
          <w:tcPr>
            <w:tcW w:w="2160" w:type="dxa"/>
          </w:tcPr>
          <w:p w14:paraId="4376F392">
            <w:pPr>
              <w:spacing w:after="0" w:line="240" w:lineRule="auto"/>
            </w:pPr>
            <w:r>
              <w:t>企业级</w:t>
            </w:r>
          </w:p>
        </w:tc>
        <w:tc>
          <w:tcPr>
            <w:tcW w:w="2160" w:type="dxa"/>
          </w:tcPr>
          <w:p w14:paraId="3CD7E762">
            <w:pPr>
              <w:spacing w:after="0" w:line="240" w:lineRule="auto"/>
            </w:pPr>
            <w:r>
              <w:t>⭐⭐⭐</w:t>
            </w:r>
          </w:p>
        </w:tc>
      </w:tr>
    </w:tbl>
    <w:p w14:paraId="24BBE5FC">
      <w:pPr>
        <w:pStyle w:val="4"/>
      </w:pPr>
      <w:r>
        <w:t>受欢迎原因分析</w:t>
      </w:r>
    </w:p>
    <w:p w14:paraId="1DEF403B">
      <w:r>
        <w:rPr>
          <w:rFonts w:ascii="微软雅黑" w:hAnsi="微软雅黑" w:eastAsia="微软雅黑"/>
          <w:b/>
          <w:sz w:val="22"/>
        </w:rPr>
        <w:t>文档类 Skills (pdf, xlsx, docx, pptx) 霸榜原因：</w:t>
      </w:r>
    </w:p>
    <w:p w14:paraId="2971740C">
      <w:pPr>
        <w:pStyle w:val="16"/>
      </w:pPr>
      <w:r>
        <w:rPr>
          <w:rFonts w:ascii="微软雅黑" w:hAnsi="微软雅黑" w:eastAsia="微软雅黑"/>
          <w:sz w:val="24"/>
        </w:rPr>
        <w:t>高频使用场景: 办公文档处理是最常见的AI应用场景</w:t>
      </w:r>
    </w:p>
    <w:p w14:paraId="67135A63">
      <w:pPr>
        <w:pStyle w:val="16"/>
      </w:pPr>
      <w:r>
        <w:rPr>
          <w:rFonts w:ascii="微软雅黑" w:hAnsi="微软雅黑" w:eastAsia="微软雅黑"/>
          <w:sz w:val="24"/>
        </w:rPr>
        <w:t>生产环境验证: 这些是 Claude 官方内置的文档能力底层实现</w:t>
      </w:r>
    </w:p>
    <w:p w14:paraId="5A29CCAD">
      <w:pPr>
        <w:pStyle w:val="16"/>
      </w:pPr>
      <w:r>
        <w:rPr>
          <w:rFonts w:ascii="微软雅黑" w:hAnsi="微软雅黑" w:eastAsia="微软雅黑"/>
          <w:sz w:val="24"/>
        </w:rPr>
        <w:t>功能全面: 覆盖创建、编辑、分析、提取等完整工作流</w:t>
      </w:r>
    </w:p>
    <w:p w14:paraId="368AA92C">
      <w:pPr>
        <w:pStyle w:val="16"/>
      </w:pPr>
      <w:r>
        <w:rPr>
          <w:rFonts w:ascii="微软雅黑" w:hAnsi="微软雅黑" w:eastAsia="微软雅黑"/>
          <w:sz w:val="24"/>
        </w:rPr>
        <w:t>企业需求强: 符合企业办公自动化的核心需求</w:t>
      </w:r>
    </w:p>
    <w:p w14:paraId="416086EA">
      <w:pPr>
        <w:pStyle w:val="3"/>
      </w:pPr>
      <w:r>
        <w:t>4. 最有用的 Skills 详细介绍</w:t>
      </w:r>
    </w:p>
    <w:p w14:paraId="0C3F84B3">
      <w:pPr>
        <w:pStyle w:val="4"/>
      </w:pPr>
      <w:r>
        <w:t>1. PDF Skill - 综合性最强的文档技能</w:t>
      </w:r>
    </w:p>
    <w:p w14:paraId="46EEA536">
      <w:r>
        <w:rPr>
          <w:rFonts w:ascii="微软雅黑" w:hAnsi="微软雅黑" w:eastAsia="微软雅黑"/>
          <w:b/>
          <w:sz w:val="24"/>
        </w:rPr>
        <w:t xml:space="preserve">描述: </w:t>
      </w:r>
      <w:r>
        <w:rPr>
          <w:rFonts w:ascii="微软雅黑" w:hAnsi="微软雅黑" w:eastAsia="微软雅黑"/>
          <w:sz w:val="20"/>
        </w:rPr>
        <w:t>Comprehensive PDF manipulation toolkit for extracting text and tables, creating new PDFs, merging/splitting documents, and handling forms.</w:t>
      </w:r>
    </w:p>
    <w:p w14:paraId="6B9ABB18">
      <w:r>
        <w:rPr>
          <w:rFonts w:ascii="微软雅黑" w:hAnsi="微软雅黑" w:eastAsia="微软雅黑"/>
          <w:b/>
          <w:sz w:val="24"/>
        </w:rPr>
        <w:t>核心功能:</w:t>
      </w:r>
    </w:p>
    <w:p w14:paraId="04B07010">
      <w:pPr>
        <w:pStyle w:val="16"/>
      </w:pPr>
      <w:r>
        <w:rPr>
          <w:rFonts w:ascii="微软雅黑" w:hAnsi="微软雅黑" w:eastAsia="微软雅黑"/>
          <w:sz w:val="24"/>
        </w:rPr>
        <w:t>文本和表格提取</w:t>
      </w:r>
    </w:p>
    <w:p w14:paraId="6E494759">
      <w:pPr>
        <w:pStyle w:val="16"/>
      </w:pPr>
      <w:r>
        <w:rPr>
          <w:rFonts w:ascii="微软雅黑" w:hAnsi="微软雅黑" w:eastAsia="微软雅黑"/>
          <w:sz w:val="24"/>
        </w:rPr>
        <w:t>创建新 PDF 文档</w:t>
      </w:r>
    </w:p>
    <w:p w14:paraId="4D9FA14D">
      <w:pPr>
        <w:pStyle w:val="16"/>
      </w:pPr>
      <w:r>
        <w:rPr>
          <w:rFonts w:ascii="微软雅黑" w:hAnsi="微软雅黑" w:eastAsia="微软雅黑"/>
          <w:sz w:val="24"/>
        </w:rPr>
        <w:t>合并/拆分文档</w:t>
      </w:r>
    </w:p>
    <w:p w14:paraId="5416EABD">
      <w:pPr>
        <w:pStyle w:val="16"/>
      </w:pPr>
      <w:r>
        <w:rPr>
          <w:rFonts w:ascii="微软雅黑" w:hAnsi="微软雅黑" w:eastAsia="微软雅黑"/>
          <w:sz w:val="24"/>
        </w:rPr>
        <w:t>表单处理</w:t>
      </w:r>
    </w:p>
    <w:p w14:paraId="7302C7ED">
      <w:pPr>
        <w:pStyle w:val="16"/>
      </w:pPr>
      <w:r>
        <w:rPr>
          <w:rFonts w:ascii="微软雅黑" w:hAnsi="微软雅黑" w:eastAsia="微软雅黑"/>
          <w:sz w:val="24"/>
        </w:rPr>
        <w:t>元数据操作</w:t>
      </w:r>
    </w:p>
    <w:p w14:paraId="62C72778">
      <w:pPr>
        <w:pStyle w:val="4"/>
      </w:pPr>
      <w:r>
        <w:t>2. XLSX Skill - 数据分析利器</w:t>
      </w:r>
    </w:p>
    <w:p w14:paraId="526C821B">
      <w:r>
        <w:rPr>
          <w:rFonts w:ascii="微软雅黑" w:hAnsi="微软雅黑" w:eastAsia="微软雅黑"/>
          <w:b/>
          <w:sz w:val="24"/>
        </w:rPr>
        <w:t xml:space="preserve">描述: </w:t>
      </w:r>
      <w:r>
        <w:rPr>
          <w:rFonts w:ascii="微软雅黑" w:hAnsi="微软雅黑" w:eastAsia="微软雅黑"/>
          <w:sz w:val="20"/>
        </w:rPr>
        <w:t>Create, edit, and analyze Excel spreadsheets with support for formulas, formatting, data analysis, and visualization.</w:t>
      </w:r>
    </w:p>
    <w:p w14:paraId="7780D0C1">
      <w:r>
        <w:rPr>
          <w:rFonts w:ascii="微软雅黑" w:hAnsi="微软雅黑" w:eastAsia="微软雅黑"/>
          <w:b/>
          <w:sz w:val="24"/>
        </w:rPr>
        <w:t>核心功能:</w:t>
      </w:r>
    </w:p>
    <w:p w14:paraId="578FBCB3">
      <w:pPr>
        <w:pStyle w:val="16"/>
      </w:pPr>
      <w:r>
        <w:rPr>
          <w:rFonts w:ascii="微软雅黑" w:hAnsi="微软雅黑" w:eastAsia="微软雅黑"/>
          <w:sz w:val="24"/>
        </w:rPr>
        <w:t>创建/编辑 Excel 文件</w:t>
      </w:r>
    </w:p>
    <w:p w14:paraId="3806E823">
      <w:pPr>
        <w:pStyle w:val="16"/>
      </w:pPr>
      <w:r>
        <w:rPr>
          <w:rFonts w:ascii="微软雅黑" w:hAnsi="微软雅黑" w:eastAsia="微软雅黑"/>
          <w:sz w:val="24"/>
        </w:rPr>
        <w:t>公式支持与计算</w:t>
      </w:r>
    </w:p>
    <w:p w14:paraId="2CC666D1">
      <w:pPr>
        <w:pStyle w:val="16"/>
      </w:pPr>
      <w:r>
        <w:rPr>
          <w:rFonts w:ascii="微软雅黑" w:hAnsi="微软雅黑" w:eastAsia="微软雅黑"/>
          <w:sz w:val="24"/>
        </w:rPr>
        <w:t>数据格式化</w:t>
      </w:r>
    </w:p>
    <w:p w14:paraId="1099426F">
      <w:pPr>
        <w:pStyle w:val="16"/>
      </w:pPr>
      <w:r>
        <w:rPr>
          <w:rFonts w:ascii="微软雅黑" w:hAnsi="微软雅黑" w:eastAsia="微软雅黑"/>
          <w:sz w:val="24"/>
        </w:rPr>
        <w:t>数据分析与可视化</w:t>
      </w:r>
    </w:p>
    <w:p w14:paraId="381FAE0A">
      <w:pPr>
        <w:pStyle w:val="16"/>
      </w:pPr>
      <w:r>
        <w:rPr>
          <w:rFonts w:ascii="微软雅黑" w:hAnsi="微软雅黑" w:eastAsia="微软雅黑"/>
          <w:sz w:val="24"/>
        </w:rPr>
        <w:t>图表生成</w:t>
      </w:r>
    </w:p>
    <w:p w14:paraId="477112DE">
      <w:pPr>
        <w:pStyle w:val="4"/>
      </w:pPr>
      <w:r>
        <w:t>3. DOCX Skill - Word 文档专家</w:t>
      </w:r>
    </w:p>
    <w:p w14:paraId="1D83D9E4">
      <w:r>
        <w:rPr>
          <w:rFonts w:ascii="微软雅黑" w:hAnsi="微软雅黑" w:eastAsia="微软雅黑"/>
          <w:b/>
          <w:sz w:val="24"/>
        </w:rPr>
        <w:t xml:space="preserve">描述: </w:t>
      </w:r>
      <w:r>
        <w:rPr>
          <w:rFonts w:ascii="微软雅黑" w:hAnsi="微软雅黑" w:eastAsia="微软雅黑"/>
          <w:sz w:val="20"/>
        </w:rPr>
        <w:t>Create, edit, and analyze Word documents with support for tracked changes, comments, formatting preservation, and text extraction.</w:t>
      </w:r>
    </w:p>
    <w:p w14:paraId="55BABA51">
      <w:r>
        <w:rPr>
          <w:rFonts w:ascii="微软雅黑" w:hAnsi="微软雅黑" w:eastAsia="微软雅黑"/>
          <w:b/>
          <w:sz w:val="24"/>
        </w:rPr>
        <w:t>核心功能:</w:t>
      </w:r>
    </w:p>
    <w:p w14:paraId="33C3BEEA">
      <w:pPr>
        <w:pStyle w:val="16"/>
      </w:pPr>
      <w:r>
        <w:rPr>
          <w:rFonts w:ascii="微软雅黑" w:hAnsi="微软雅黑" w:eastAsia="微软雅黑"/>
          <w:sz w:val="24"/>
        </w:rPr>
        <w:t>创建/编辑 Word 文档</w:t>
      </w:r>
    </w:p>
    <w:p w14:paraId="2031C02F">
      <w:pPr>
        <w:pStyle w:val="16"/>
      </w:pPr>
      <w:r>
        <w:rPr>
          <w:rFonts w:ascii="微软雅黑" w:hAnsi="微软雅黑" w:eastAsia="微软雅黑"/>
          <w:sz w:val="24"/>
        </w:rPr>
        <w:t>修订追踪支持</w:t>
      </w:r>
    </w:p>
    <w:p w14:paraId="23D515A3">
      <w:pPr>
        <w:pStyle w:val="16"/>
      </w:pPr>
      <w:r>
        <w:rPr>
          <w:rFonts w:ascii="微软雅黑" w:hAnsi="微软雅黑" w:eastAsia="微软雅黑"/>
          <w:sz w:val="24"/>
        </w:rPr>
        <w:t>批注功能</w:t>
      </w:r>
    </w:p>
    <w:p w14:paraId="18BDBC89">
      <w:pPr>
        <w:pStyle w:val="16"/>
      </w:pPr>
      <w:r>
        <w:rPr>
          <w:rFonts w:ascii="微软雅黑" w:hAnsi="微软雅黑" w:eastAsia="微软雅黑"/>
          <w:sz w:val="24"/>
        </w:rPr>
        <w:t>格式保留</w:t>
      </w:r>
    </w:p>
    <w:p w14:paraId="2EDD02C4">
      <w:pPr>
        <w:pStyle w:val="16"/>
      </w:pPr>
      <w:r>
        <w:rPr>
          <w:rFonts w:ascii="微软雅黑" w:hAnsi="微软雅黑" w:eastAsia="微软雅黑"/>
          <w:sz w:val="24"/>
        </w:rPr>
        <w:t>文本提取</w:t>
      </w:r>
    </w:p>
    <w:p w14:paraId="0B6E0DB8">
      <w:pPr>
        <w:pStyle w:val="4"/>
      </w:pPr>
      <w:r>
        <w:t>4. PPTX Skill - 演示文稿生成器</w:t>
      </w:r>
    </w:p>
    <w:p w14:paraId="5896A305">
      <w:r>
        <w:rPr>
          <w:rFonts w:ascii="微软雅黑" w:hAnsi="微软雅黑" w:eastAsia="微软雅黑"/>
          <w:b/>
          <w:sz w:val="24"/>
        </w:rPr>
        <w:t xml:space="preserve">描述: </w:t>
      </w:r>
      <w:r>
        <w:rPr>
          <w:rFonts w:ascii="微软雅黑" w:hAnsi="微软雅黑" w:eastAsia="微软雅黑"/>
          <w:sz w:val="20"/>
        </w:rPr>
        <w:t>Create, edit, and analyze PowerPoint presentations with support for layouts, templates, charts, and automated slide generation.</w:t>
      </w:r>
    </w:p>
    <w:p w14:paraId="4E56CC8B">
      <w:r>
        <w:rPr>
          <w:rFonts w:ascii="微软雅黑" w:hAnsi="微软雅黑" w:eastAsia="微软雅黑"/>
          <w:b/>
          <w:sz w:val="24"/>
        </w:rPr>
        <w:t>核心功能:</w:t>
      </w:r>
    </w:p>
    <w:p w14:paraId="61995B16">
      <w:pPr>
        <w:pStyle w:val="16"/>
      </w:pPr>
      <w:r>
        <w:rPr>
          <w:rFonts w:ascii="微软雅黑" w:hAnsi="微软雅黑" w:eastAsia="微软雅黑"/>
          <w:sz w:val="24"/>
        </w:rPr>
        <w:t>幻灯片创建/编辑</w:t>
      </w:r>
    </w:p>
    <w:p w14:paraId="5E0D0053">
      <w:pPr>
        <w:pStyle w:val="16"/>
      </w:pPr>
      <w:r>
        <w:rPr>
          <w:rFonts w:ascii="微软雅黑" w:hAnsi="微软雅黑" w:eastAsia="微软雅黑"/>
          <w:sz w:val="24"/>
        </w:rPr>
        <w:t>布局和模板支持</w:t>
      </w:r>
    </w:p>
    <w:p w14:paraId="20C6639F">
      <w:pPr>
        <w:pStyle w:val="16"/>
      </w:pPr>
      <w:r>
        <w:rPr>
          <w:rFonts w:ascii="微软雅黑" w:hAnsi="微软雅黑" w:eastAsia="微软雅黑"/>
          <w:sz w:val="24"/>
        </w:rPr>
        <w:t>图表嵌入</w:t>
      </w:r>
    </w:p>
    <w:p w14:paraId="132633EB">
      <w:pPr>
        <w:pStyle w:val="16"/>
      </w:pPr>
      <w:r>
        <w:rPr>
          <w:rFonts w:ascii="微软雅黑" w:hAnsi="微软雅黑" w:eastAsia="微软雅黑"/>
          <w:sz w:val="24"/>
        </w:rPr>
        <w:t>自动化幻灯片生成</w:t>
      </w:r>
    </w:p>
    <w:p w14:paraId="4DEA6CFF">
      <w:pPr>
        <w:pStyle w:val="16"/>
      </w:pPr>
      <w:r>
        <w:rPr>
          <w:rFonts w:ascii="微软雅黑" w:hAnsi="微软雅黑" w:eastAsia="微软雅黑"/>
          <w:sz w:val="24"/>
        </w:rPr>
        <w:t>主题定制</w:t>
      </w:r>
    </w:p>
    <w:p w14:paraId="136FF33B">
      <w:pPr>
        <w:pStyle w:val="4"/>
      </w:pPr>
      <w:r>
        <w:t>5. MCP-Builder Skill - 集成开发专家</w:t>
      </w:r>
    </w:p>
    <w:p w14:paraId="68540BCD">
      <w:r>
        <w:rPr>
          <w:rFonts w:ascii="微软雅黑" w:hAnsi="微软雅黑" w:eastAsia="微软雅黑"/>
          <w:b/>
          <w:sz w:val="24"/>
        </w:rPr>
        <w:t xml:space="preserve">描述: </w:t>
      </w:r>
      <w:r>
        <w:rPr>
          <w:rFonts w:ascii="微软雅黑" w:hAnsi="微软雅黑" w:eastAsia="微软雅黑"/>
          <w:sz w:val="20"/>
        </w:rPr>
        <w:t>Guide for creating high-quality MCP servers that enable LLMs to interact with external services.</w:t>
      </w:r>
    </w:p>
    <w:p w14:paraId="1B11F32E">
      <w:r>
        <w:rPr>
          <w:rFonts w:ascii="微软雅黑" w:hAnsi="微软雅黑" w:eastAsia="微软雅黑"/>
          <w:b/>
          <w:sz w:val="24"/>
        </w:rPr>
        <w:t>核心功能:</w:t>
      </w:r>
    </w:p>
    <w:p w14:paraId="324CD89D">
      <w:pPr>
        <w:pStyle w:val="16"/>
      </w:pPr>
      <w:r>
        <w:rPr>
          <w:rFonts w:ascii="微软雅黑" w:hAnsi="微软雅黑" w:eastAsia="微软雅黑"/>
          <w:sz w:val="24"/>
        </w:rPr>
        <w:t>MCP 服务器创建指导</w:t>
      </w:r>
    </w:p>
    <w:p w14:paraId="346B4252">
      <w:pPr>
        <w:pStyle w:val="16"/>
      </w:pPr>
      <w:r>
        <w:rPr>
          <w:rFonts w:ascii="微软雅黑" w:hAnsi="微软雅黑" w:eastAsia="微软雅黑"/>
          <w:sz w:val="24"/>
        </w:rPr>
        <w:t>最佳实践指南</w:t>
      </w:r>
    </w:p>
    <w:p w14:paraId="4E11A119">
      <w:pPr>
        <w:pStyle w:val="16"/>
      </w:pPr>
      <w:r>
        <w:rPr>
          <w:rFonts w:ascii="微软雅黑" w:hAnsi="微软雅黑" w:eastAsia="微软雅黑"/>
          <w:sz w:val="24"/>
        </w:rPr>
        <w:t>API 集成模式</w:t>
      </w:r>
    </w:p>
    <w:p w14:paraId="281C2098">
      <w:pPr>
        <w:pStyle w:val="16"/>
      </w:pPr>
      <w:r>
        <w:rPr>
          <w:rFonts w:ascii="微软雅黑" w:hAnsi="微软雅黑" w:eastAsia="微软雅黑"/>
          <w:sz w:val="24"/>
        </w:rPr>
        <w:t>工具设计规范</w:t>
      </w:r>
    </w:p>
    <w:p w14:paraId="582C9674">
      <w:pPr>
        <w:pStyle w:val="16"/>
      </w:pPr>
      <w:r>
        <w:rPr>
          <w:rFonts w:ascii="微软雅黑" w:hAnsi="微软雅黑" w:eastAsia="微软雅黑"/>
          <w:sz w:val="24"/>
        </w:rPr>
        <w:t>错误处理模式</w:t>
      </w:r>
    </w:p>
    <w:p w14:paraId="3A3BD62C">
      <w:pPr>
        <w:pStyle w:val="4"/>
      </w:pPr>
      <w:r>
        <w:t>6. Artifacts-Builder Skill - 前端构建神器</w:t>
      </w:r>
    </w:p>
    <w:p w14:paraId="72D52E85">
      <w:r>
        <w:rPr>
          <w:rFonts w:ascii="微软雅黑" w:hAnsi="微软雅黑" w:eastAsia="微软雅黑"/>
          <w:b/>
          <w:sz w:val="24"/>
        </w:rPr>
        <w:t xml:space="preserve">描述: </w:t>
      </w:r>
      <w:r>
        <w:rPr>
          <w:rFonts w:ascii="微软雅黑" w:hAnsi="微软雅黑" w:eastAsia="微软雅黑"/>
          <w:sz w:val="20"/>
        </w:rPr>
        <w:t>Build complex claude.ai HTML artifacts using React, Tailwind CSS, and shadcn/ui components.</w:t>
      </w:r>
    </w:p>
    <w:p w14:paraId="1C15191A">
      <w:r>
        <w:rPr>
          <w:rFonts w:ascii="微软雅黑" w:hAnsi="微软雅黑" w:eastAsia="微软雅黑"/>
          <w:b/>
          <w:sz w:val="24"/>
        </w:rPr>
        <w:t>核心功能:</w:t>
      </w:r>
    </w:p>
    <w:p w14:paraId="6A58BB57">
      <w:pPr>
        <w:pStyle w:val="16"/>
      </w:pPr>
      <w:r>
        <w:rPr>
          <w:rFonts w:ascii="微软雅黑" w:hAnsi="微软雅黑" w:eastAsia="微软雅黑"/>
          <w:sz w:val="24"/>
        </w:rPr>
        <w:t>React 组件构建</w:t>
      </w:r>
    </w:p>
    <w:p w14:paraId="069A7933">
      <w:pPr>
        <w:pStyle w:val="16"/>
      </w:pPr>
      <w:r>
        <w:rPr>
          <w:rFonts w:ascii="微软雅黑" w:hAnsi="微软雅黑" w:eastAsia="微软雅黑"/>
          <w:sz w:val="24"/>
        </w:rPr>
        <w:t>Tailwind CSS 样式</w:t>
      </w:r>
    </w:p>
    <w:p w14:paraId="0FA810AC">
      <w:pPr>
        <w:pStyle w:val="16"/>
      </w:pPr>
      <w:r>
        <w:rPr>
          <w:rFonts w:ascii="微软雅黑" w:hAnsi="微软雅黑" w:eastAsia="微软雅黑"/>
          <w:sz w:val="24"/>
        </w:rPr>
        <w:t>shadcn/ui 组件库</w:t>
      </w:r>
    </w:p>
    <w:p w14:paraId="5B383D7D">
      <w:pPr>
        <w:pStyle w:val="16"/>
      </w:pPr>
      <w:r>
        <w:rPr>
          <w:rFonts w:ascii="微软雅黑" w:hAnsi="微软雅黑" w:eastAsia="微软雅黑"/>
          <w:sz w:val="24"/>
        </w:rPr>
        <w:t>响应式设计</w:t>
      </w:r>
    </w:p>
    <w:p w14:paraId="47B4FB7B">
      <w:pPr>
        <w:pStyle w:val="16"/>
      </w:pPr>
      <w:r>
        <w:rPr>
          <w:rFonts w:ascii="微软雅黑" w:hAnsi="微软雅黑" w:eastAsia="微软雅黑"/>
          <w:sz w:val="24"/>
        </w:rPr>
        <w:t>现代 UI 模式</w:t>
      </w:r>
    </w:p>
    <w:p w14:paraId="6FA19CDA">
      <w:pPr>
        <w:pStyle w:val="4"/>
      </w:pPr>
      <w:r>
        <w:t>7. Skill-Creator Skill - 元技能</w:t>
      </w:r>
    </w:p>
    <w:p w14:paraId="0DF9B518">
      <w:r>
        <w:rPr>
          <w:rFonts w:ascii="微软雅黑" w:hAnsi="微软雅黑" w:eastAsia="微软雅黑"/>
          <w:b/>
          <w:sz w:val="24"/>
        </w:rPr>
        <w:t xml:space="preserve">描述: </w:t>
      </w:r>
      <w:r>
        <w:rPr>
          <w:rFonts w:ascii="微软雅黑" w:hAnsi="微软雅黑" w:eastAsia="微软雅黑"/>
          <w:sz w:val="20"/>
        </w:rPr>
        <w:t>Interactive skill creation tool that guides you through building new skills with Q&amp;A.</w:t>
      </w:r>
    </w:p>
    <w:p w14:paraId="0EB1C0B3">
      <w:r>
        <w:rPr>
          <w:rFonts w:ascii="微软雅黑" w:hAnsi="微软雅黑" w:eastAsia="微软雅黑"/>
          <w:b/>
          <w:sz w:val="24"/>
        </w:rPr>
        <w:t>核心功能:</w:t>
      </w:r>
    </w:p>
    <w:p w14:paraId="71501483">
      <w:pPr>
        <w:pStyle w:val="16"/>
      </w:pPr>
      <w:r>
        <w:rPr>
          <w:rFonts w:ascii="微软雅黑" w:hAnsi="微软雅黑" w:eastAsia="微软雅黑"/>
          <w:sz w:val="24"/>
        </w:rPr>
        <w:t>交互式创建向导</w:t>
      </w:r>
    </w:p>
    <w:p w14:paraId="3DD861D6">
      <w:pPr>
        <w:pStyle w:val="16"/>
      </w:pPr>
      <w:r>
        <w:rPr>
          <w:rFonts w:ascii="微软雅黑" w:hAnsi="微软雅黑" w:eastAsia="微软雅黑"/>
          <w:sz w:val="24"/>
        </w:rPr>
        <w:t>自动生成 SKILL.md</w:t>
      </w:r>
    </w:p>
    <w:p w14:paraId="63EA3B3C">
      <w:pPr>
        <w:pStyle w:val="16"/>
      </w:pPr>
      <w:r>
        <w:rPr>
          <w:rFonts w:ascii="微软雅黑" w:hAnsi="微软雅黑" w:eastAsia="微软雅黑"/>
          <w:sz w:val="24"/>
        </w:rPr>
        <w:t>最佳实践检查</w:t>
      </w:r>
    </w:p>
    <w:p w14:paraId="6DCBCE4A">
      <w:pPr>
        <w:pStyle w:val="16"/>
      </w:pPr>
      <w:r>
        <w:rPr>
          <w:rFonts w:ascii="微软雅黑" w:hAnsi="微软雅黑" w:eastAsia="微软雅黑"/>
          <w:sz w:val="24"/>
        </w:rPr>
        <w:t>触发词建议</w:t>
      </w:r>
    </w:p>
    <w:p w14:paraId="4297836A">
      <w:pPr>
        <w:pStyle w:val="16"/>
      </w:pPr>
      <w:r>
        <w:rPr>
          <w:rFonts w:ascii="微软雅黑" w:hAnsi="微软雅黑" w:eastAsia="微软雅黑"/>
          <w:sz w:val="24"/>
        </w:rPr>
        <w:t>结构验证</w:t>
      </w:r>
    </w:p>
    <w:p w14:paraId="4E554407">
      <w:pPr>
        <w:pStyle w:val="4"/>
      </w:pPr>
      <w:r>
        <w:t>8. Webapp-Testing Skill - 自动化测试</w:t>
      </w:r>
    </w:p>
    <w:p w14:paraId="6E52D880">
      <w:r>
        <w:rPr>
          <w:rFonts w:ascii="微软雅黑" w:hAnsi="微软雅黑" w:eastAsia="微软雅黑"/>
          <w:b/>
          <w:sz w:val="24"/>
        </w:rPr>
        <w:t xml:space="preserve">描述: </w:t>
      </w:r>
      <w:r>
        <w:rPr>
          <w:rFonts w:ascii="微软雅黑" w:hAnsi="微软雅黑" w:eastAsia="微软雅黑"/>
          <w:sz w:val="20"/>
        </w:rPr>
        <w:t>Test local web applications using Playwright for UI verification and debugging.</w:t>
      </w:r>
    </w:p>
    <w:p w14:paraId="5C216009">
      <w:r>
        <w:rPr>
          <w:rFonts w:ascii="微软雅黑" w:hAnsi="微软雅黑" w:eastAsia="微软雅黑"/>
          <w:b/>
          <w:sz w:val="24"/>
        </w:rPr>
        <w:t>核心功能:</w:t>
      </w:r>
    </w:p>
    <w:p w14:paraId="0421BB43">
      <w:pPr>
        <w:pStyle w:val="16"/>
      </w:pPr>
      <w:r>
        <w:rPr>
          <w:rFonts w:ascii="微软雅黑" w:hAnsi="微软雅黑" w:eastAsia="微软雅黑"/>
          <w:sz w:val="24"/>
        </w:rPr>
        <w:t>Playwright 自动化</w:t>
      </w:r>
    </w:p>
    <w:p w14:paraId="1EE00014">
      <w:pPr>
        <w:pStyle w:val="16"/>
      </w:pPr>
      <w:r>
        <w:rPr>
          <w:rFonts w:ascii="微软雅黑" w:hAnsi="微软雅黑" w:eastAsia="微软雅黑"/>
          <w:sz w:val="24"/>
        </w:rPr>
        <w:t>UI 验证</w:t>
      </w:r>
    </w:p>
    <w:p w14:paraId="04166597">
      <w:pPr>
        <w:pStyle w:val="16"/>
      </w:pPr>
      <w:r>
        <w:rPr>
          <w:rFonts w:ascii="微软雅黑" w:hAnsi="微软雅黑" w:eastAsia="微软雅黑"/>
          <w:sz w:val="24"/>
        </w:rPr>
        <w:t>截图对比</w:t>
      </w:r>
    </w:p>
    <w:p w14:paraId="00A1CFDA">
      <w:pPr>
        <w:pStyle w:val="16"/>
      </w:pPr>
      <w:r>
        <w:rPr>
          <w:rFonts w:ascii="微软雅黑" w:hAnsi="微软雅黑" w:eastAsia="微软雅黑"/>
          <w:sz w:val="24"/>
        </w:rPr>
        <w:t>表单填写测试</w:t>
      </w:r>
    </w:p>
    <w:p w14:paraId="0A6883BC">
      <w:pPr>
        <w:pStyle w:val="16"/>
      </w:pPr>
      <w:r>
        <w:rPr>
          <w:rFonts w:ascii="微软雅黑" w:hAnsi="微软雅黑" w:eastAsia="微软雅黑"/>
          <w:sz w:val="24"/>
        </w:rPr>
        <w:t>数据提取</w:t>
      </w:r>
    </w:p>
    <w:p w14:paraId="0410AC3A">
      <w:pPr>
        <w:pStyle w:val="3"/>
      </w:pPr>
      <w:r>
        <w:t>5. 使用场景与推荐</w:t>
      </w:r>
    </w:p>
    <w:p w14:paraId="0F848E36">
      <w:pPr>
        <w:pStyle w:val="4"/>
      </w:pPr>
      <w:r>
        <w:t>按用户类型推荐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0B96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152347">
            <w:pPr>
              <w:spacing w:after="0" w:line="240" w:lineRule="auto"/>
            </w:pPr>
            <w:r>
              <w:t>用户类型</w:t>
            </w:r>
          </w:p>
        </w:tc>
        <w:tc>
          <w:tcPr>
            <w:tcW w:w="2880" w:type="dxa"/>
          </w:tcPr>
          <w:p w14:paraId="587D0F35">
            <w:pPr>
              <w:spacing w:after="0" w:line="240" w:lineRule="auto"/>
            </w:pPr>
            <w:r>
              <w:t>推荐 Skills</w:t>
            </w:r>
          </w:p>
        </w:tc>
        <w:tc>
          <w:tcPr>
            <w:tcW w:w="2880" w:type="dxa"/>
          </w:tcPr>
          <w:p w14:paraId="04ACBBC4">
            <w:pPr>
              <w:spacing w:after="0" w:line="240" w:lineRule="auto"/>
            </w:pPr>
            <w:r>
              <w:t>理由</w:t>
            </w:r>
          </w:p>
        </w:tc>
      </w:tr>
      <w:tr w14:paraId="1CB6C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594917">
            <w:pPr>
              <w:spacing w:after="0" w:line="240" w:lineRule="auto"/>
            </w:pPr>
            <w:r>
              <w:t>办公人员</w:t>
            </w:r>
          </w:p>
        </w:tc>
        <w:tc>
          <w:tcPr>
            <w:tcW w:w="2880" w:type="dxa"/>
          </w:tcPr>
          <w:p w14:paraId="6B2C9D0E">
            <w:pPr>
              <w:spacing w:after="0" w:line="240" w:lineRule="auto"/>
            </w:pPr>
            <w:r>
              <w:t>pdf, xlsx, docx, pptx</w:t>
            </w:r>
          </w:p>
        </w:tc>
        <w:tc>
          <w:tcPr>
            <w:tcW w:w="2880" w:type="dxa"/>
          </w:tcPr>
          <w:p w14:paraId="41BE1E86">
            <w:pPr>
              <w:spacing w:after="0" w:line="240" w:lineRule="auto"/>
            </w:pPr>
            <w:r>
              <w:t>日常文档处理必备</w:t>
            </w:r>
          </w:p>
        </w:tc>
      </w:tr>
      <w:tr w14:paraId="29004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2C34C6">
            <w:pPr>
              <w:spacing w:after="0" w:line="240" w:lineRule="auto"/>
            </w:pPr>
            <w:r>
              <w:t>开发者</w:t>
            </w:r>
          </w:p>
        </w:tc>
        <w:tc>
          <w:tcPr>
            <w:tcW w:w="2880" w:type="dxa"/>
          </w:tcPr>
          <w:p w14:paraId="662747D7">
            <w:pPr>
              <w:spacing w:after="0" w:line="240" w:lineRule="auto"/>
            </w:pPr>
            <w:r>
              <w:t>mcp-builder, webapp-testing, artifacts-builder</w:t>
            </w:r>
          </w:p>
        </w:tc>
        <w:tc>
          <w:tcPr>
            <w:tcW w:w="2880" w:type="dxa"/>
          </w:tcPr>
          <w:p w14:paraId="6FE1208A">
            <w:pPr>
              <w:spacing w:after="0" w:line="240" w:lineRule="auto"/>
            </w:pPr>
            <w:r>
              <w:t>提升开发效率</w:t>
            </w:r>
          </w:p>
        </w:tc>
      </w:tr>
      <w:tr w14:paraId="294CF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2A9978">
            <w:pPr>
              <w:spacing w:after="0" w:line="240" w:lineRule="auto"/>
            </w:pPr>
            <w:r>
              <w:t>设计师</w:t>
            </w:r>
          </w:p>
        </w:tc>
        <w:tc>
          <w:tcPr>
            <w:tcW w:w="2880" w:type="dxa"/>
          </w:tcPr>
          <w:p w14:paraId="448217FC">
            <w:pPr>
              <w:spacing w:after="0" w:line="240" w:lineRule="auto"/>
            </w:pPr>
            <w:r>
              <w:t>algorithmic-art, canvas-design, frontend-design</w:t>
            </w:r>
          </w:p>
        </w:tc>
        <w:tc>
          <w:tcPr>
            <w:tcW w:w="2880" w:type="dxa"/>
          </w:tcPr>
          <w:p w14:paraId="58A172CD">
            <w:pPr>
              <w:spacing w:after="0" w:line="240" w:lineRule="auto"/>
            </w:pPr>
            <w:r>
              <w:t>创意工作支持</w:t>
            </w:r>
          </w:p>
        </w:tc>
      </w:tr>
      <w:tr w14:paraId="1CB60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02377F8F">
            <w:pPr>
              <w:spacing w:after="0" w:line="240" w:lineRule="auto"/>
            </w:pPr>
            <w:r>
              <w:t>团队管理者</w:t>
            </w:r>
          </w:p>
        </w:tc>
        <w:tc>
          <w:tcPr>
            <w:tcW w:w="2880" w:type="dxa"/>
          </w:tcPr>
          <w:p w14:paraId="14046F1A">
            <w:pPr>
              <w:spacing w:after="0" w:line="240" w:lineRule="auto"/>
            </w:pPr>
            <w:r>
              <w:t>internal-comms, brand-guidelines</w:t>
            </w:r>
          </w:p>
        </w:tc>
        <w:tc>
          <w:tcPr>
            <w:tcW w:w="2880" w:type="dxa"/>
          </w:tcPr>
          <w:p w14:paraId="2273F680">
            <w:pPr>
              <w:spacing w:after="0" w:line="240" w:lineRule="auto"/>
            </w:pPr>
            <w:r>
              <w:t>企业沟通规范</w:t>
            </w:r>
          </w:p>
        </w:tc>
      </w:tr>
      <w:tr w14:paraId="1DA2B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EB2CA6">
            <w:pPr>
              <w:spacing w:after="0" w:line="240" w:lineRule="auto"/>
            </w:pPr>
            <w:r>
              <w:t>AI 探索者</w:t>
            </w:r>
          </w:p>
        </w:tc>
        <w:tc>
          <w:tcPr>
            <w:tcW w:w="2880" w:type="dxa"/>
          </w:tcPr>
          <w:p w14:paraId="12D94B72">
            <w:pPr>
              <w:spacing w:after="0" w:line="240" w:lineRule="auto"/>
            </w:pPr>
            <w:r>
              <w:t>skill-creator</w:t>
            </w:r>
          </w:p>
        </w:tc>
        <w:tc>
          <w:tcPr>
            <w:tcW w:w="2880" w:type="dxa"/>
          </w:tcPr>
          <w:p w14:paraId="3807322F">
            <w:pPr>
              <w:spacing w:after="0" w:line="240" w:lineRule="auto"/>
            </w:pPr>
            <w:r>
              <w:t>创建自定义能力</w:t>
            </w:r>
          </w:p>
        </w:tc>
      </w:tr>
    </w:tbl>
    <w:p w14:paraId="07324BC7">
      <w:pPr>
        <w:pStyle w:val="4"/>
      </w:pPr>
      <w:r>
        <w:t>按任务类型推荐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FA89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C937A5">
            <w:pPr>
              <w:spacing w:after="0" w:line="240" w:lineRule="auto"/>
            </w:pPr>
            <w:r>
              <w:t>任务类型</w:t>
            </w:r>
          </w:p>
        </w:tc>
        <w:tc>
          <w:tcPr>
            <w:tcW w:w="2880" w:type="dxa"/>
          </w:tcPr>
          <w:p w14:paraId="2185A44E">
            <w:pPr>
              <w:spacing w:after="0" w:line="240" w:lineRule="auto"/>
            </w:pPr>
            <w:r>
              <w:t>首选</w:t>
            </w:r>
          </w:p>
        </w:tc>
        <w:tc>
          <w:tcPr>
            <w:tcW w:w="2880" w:type="dxa"/>
          </w:tcPr>
          <w:p w14:paraId="3E221E2F">
            <w:pPr>
              <w:spacing w:after="0" w:line="240" w:lineRule="auto"/>
            </w:pPr>
            <w:r>
              <w:t>辅助</w:t>
            </w:r>
          </w:p>
        </w:tc>
      </w:tr>
      <w:tr w14:paraId="7690F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E9E166">
            <w:pPr>
              <w:spacing w:after="0" w:line="240" w:lineRule="auto"/>
            </w:pPr>
            <w:r>
              <w:t>数据处理任务</w:t>
            </w:r>
          </w:p>
        </w:tc>
        <w:tc>
          <w:tcPr>
            <w:tcW w:w="2880" w:type="dxa"/>
          </w:tcPr>
          <w:p w14:paraId="073FFB3C">
            <w:pPr>
              <w:spacing w:after="0" w:line="240" w:lineRule="auto"/>
            </w:pPr>
            <w:r>
              <w:t>xlsx, pdf</w:t>
            </w:r>
          </w:p>
        </w:tc>
        <w:tc>
          <w:tcPr>
            <w:tcW w:w="2880" w:type="dxa"/>
          </w:tcPr>
          <w:p w14:paraId="0C3359BA">
            <w:pPr>
              <w:spacing w:after="0" w:line="240" w:lineRule="auto"/>
            </w:pPr>
            <w:r>
              <w:t>docx (报告生成)</w:t>
            </w:r>
          </w:p>
        </w:tc>
      </w:tr>
      <w:tr w14:paraId="70A0E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A07124">
            <w:pPr>
              <w:spacing w:after="0" w:line="240" w:lineRule="auto"/>
            </w:pPr>
            <w:r>
              <w:t>内容创作任务</w:t>
            </w:r>
          </w:p>
        </w:tc>
        <w:tc>
          <w:tcPr>
            <w:tcW w:w="2880" w:type="dxa"/>
          </w:tcPr>
          <w:p w14:paraId="15E69026">
            <w:pPr>
              <w:spacing w:after="0" w:line="240" w:lineRule="auto"/>
            </w:pPr>
            <w:r>
              <w:t>canvas-design, artifacts-builder</w:t>
            </w:r>
          </w:p>
        </w:tc>
        <w:tc>
          <w:tcPr>
            <w:tcW w:w="2880" w:type="dxa"/>
          </w:tcPr>
          <w:p w14:paraId="75BBCB83">
            <w:pPr>
              <w:spacing w:after="0" w:line="240" w:lineRule="auto"/>
            </w:pPr>
            <w:r>
              <w:t>brand-guidelines (品牌一致性)</w:t>
            </w:r>
          </w:p>
        </w:tc>
      </w:tr>
      <w:tr w14:paraId="30E85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4651E7">
            <w:pPr>
              <w:spacing w:after="0" w:line="240" w:lineRule="auto"/>
            </w:pPr>
            <w:r>
              <w:t>系统集成任务</w:t>
            </w:r>
          </w:p>
        </w:tc>
        <w:tc>
          <w:tcPr>
            <w:tcW w:w="2880" w:type="dxa"/>
          </w:tcPr>
          <w:p w14:paraId="7877F90E">
            <w:pPr>
              <w:spacing w:after="0" w:line="240" w:lineRule="auto"/>
            </w:pPr>
            <w:r>
              <w:t>mcp-builder</w:t>
            </w:r>
          </w:p>
        </w:tc>
        <w:tc>
          <w:tcPr>
            <w:tcW w:w="2880" w:type="dxa"/>
          </w:tcPr>
          <w:p w14:paraId="665AD41B">
            <w:pPr>
              <w:spacing w:after="0" w:line="240" w:lineRule="auto"/>
            </w:pPr>
            <w:r>
              <w:t>skill-creator (创建集成工作流)</w:t>
            </w:r>
          </w:p>
        </w:tc>
      </w:tr>
      <w:tr w14:paraId="51704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3694A9">
            <w:pPr>
              <w:spacing w:after="0" w:line="240" w:lineRule="auto"/>
            </w:pPr>
            <w:r>
              <w:t>文档管理任务</w:t>
            </w:r>
          </w:p>
        </w:tc>
        <w:tc>
          <w:tcPr>
            <w:tcW w:w="2880" w:type="dxa"/>
          </w:tcPr>
          <w:p w14:paraId="3A9B9F44">
            <w:pPr>
              <w:spacing w:after="0" w:line="240" w:lineRule="auto"/>
            </w:pPr>
            <w:r>
              <w:t>docx, pdf</w:t>
            </w:r>
          </w:p>
        </w:tc>
        <w:tc>
          <w:tcPr>
            <w:tcW w:w="2880" w:type="dxa"/>
          </w:tcPr>
          <w:p w14:paraId="2C7A8A3B">
            <w:pPr>
              <w:spacing w:after="0" w:line="240" w:lineRule="auto"/>
            </w:pPr>
            <w:r>
              <w:t>pptx (演示文稿)</w:t>
            </w:r>
          </w:p>
        </w:tc>
      </w:tr>
    </w:tbl>
    <w:p w14:paraId="022D4F94">
      <w:pPr>
        <w:pStyle w:val="3"/>
      </w:pPr>
      <w:r>
        <w:t>6. 社区生态</w:t>
      </w:r>
    </w:p>
    <w:p w14:paraId="14204407">
      <w:pPr>
        <w:pStyle w:val="4"/>
      </w:pPr>
      <w:r>
        <w:t>官方 Skills 分布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0DC9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74E8FA">
            <w:pPr>
              <w:spacing w:after="0" w:line="240" w:lineRule="auto"/>
            </w:pPr>
            <w:r>
              <w:t>类别</w:t>
            </w:r>
          </w:p>
        </w:tc>
        <w:tc>
          <w:tcPr>
            <w:tcW w:w="2880" w:type="dxa"/>
          </w:tcPr>
          <w:p w14:paraId="3D8CC328">
            <w:pPr>
              <w:spacing w:after="0" w:line="240" w:lineRule="auto"/>
            </w:pPr>
            <w:r>
              <w:t>Skills 数量</w:t>
            </w:r>
          </w:p>
        </w:tc>
        <w:tc>
          <w:tcPr>
            <w:tcW w:w="2880" w:type="dxa"/>
          </w:tcPr>
          <w:p w14:paraId="77337443">
            <w:pPr>
              <w:spacing w:after="0" w:line="240" w:lineRule="auto"/>
            </w:pPr>
            <w:r>
              <w:t>代表 Skill</w:t>
            </w:r>
          </w:p>
        </w:tc>
      </w:tr>
      <w:tr w14:paraId="6ACA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F74F30">
            <w:pPr>
              <w:spacing w:after="0" w:line="240" w:lineRule="auto"/>
            </w:pPr>
            <w:r>
              <w:t>文档处理</w:t>
            </w:r>
          </w:p>
        </w:tc>
        <w:tc>
          <w:tcPr>
            <w:tcW w:w="2880" w:type="dxa"/>
          </w:tcPr>
          <w:p w14:paraId="2E88C0BF">
            <w:pPr>
              <w:spacing w:after="0" w:line="240" w:lineRule="auto"/>
            </w:pPr>
            <w:r>
              <w:t>4</w:t>
            </w:r>
          </w:p>
        </w:tc>
        <w:tc>
          <w:tcPr>
            <w:tcW w:w="2880" w:type="dxa"/>
          </w:tcPr>
          <w:p w14:paraId="7692728E">
            <w:pPr>
              <w:spacing w:after="0" w:line="240" w:lineRule="auto"/>
            </w:pPr>
            <w:r>
              <w:t>pdf, xlsx, docx, pptx</w:t>
            </w:r>
          </w:p>
        </w:tc>
      </w:tr>
      <w:tr w14:paraId="7F8B9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09E3E2">
            <w:pPr>
              <w:spacing w:after="0" w:line="240" w:lineRule="auto"/>
            </w:pPr>
            <w:r>
              <w:t>创意设计</w:t>
            </w:r>
          </w:p>
        </w:tc>
        <w:tc>
          <w:tcPr>
            <w:tcW w:w="2880" w:type="dxa"/>
          </w:tcPr>
          <w:p w14:paraId="00E58C53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14:paraId="65FF3027">
            <w:pPr>
              <w:spacing w:after="0" w:line="240" w:lineRule="auto"/>
            </w:pPr>
            <w:r>
              <w:t>algorithmic-art, canvas-design</w:t>
            </w:r>
          </w:p>
        </w:tc>
      </w:tr>
      <w:tr w14:paraId="3F709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5A76E5">
            <w:pPr>
              <w:spacing w:after="0" w:line="240" w:lineRule="auto"/>
            </w:pPr>
            <w:r>
              <w:t>开发工具</w:t>
            </w:r>
          </w:p>
        </w:tc>
        <w:tc>
          <w:tcPr>
            <w:tcW w:w="2880" w:type="dxa"/>
          </w:tcPr>
          <w:p w14:paraId="4FEFDDAC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14:paraId="44873296">
            <w:pPr>
              <w:spacing w:after="0" w:line="240" w:lineRule="auto"/>
            </w:pPr>
            <w:r>
              <w:t>mcp-builder, artifacts-builder</w:t>
            </w:r>
          </w:p>
        </w:tc>
      </w:tr>
      <w:tr w14:paraId="0C52A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F22728">
            <w:pPr>
              <w:spacing w:after="0" w:line="240" w:lineRule="auto"/>
            </w:pPr>
            <w:r>
              <w:t>企业级</w:t>
            </w:r>
          </w:p>
        </w:tc>
        <w:tc>
          <w:tcPr>
            <w:tcW w:w="2880" w:type="dxa"/>
          </w:tcPr>
          <w:p w14:paraId="09EE8C94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4F035CC5">
            <w:pPr>
              <w:spacing w:after="0" w:line="240" w:lineRule="auto"/>
            </w:pPr>
            <w:r>
              <w:t>brand-guidelines, internal-comms</w:t>
            </w:r>
          </w:p>
        </w:tc>
      </w:tr>
      <w:tr w14:paraId="2E3B7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7E4652">
            <w:pPr>
              <w:spacing w:after="0" w:line="240" w:lineRule="auto"/>
            </w:pPr>
            <w:r>
              <w:t>元技能</w:t>
            </w:r>
          </w:p>
        </w:tc>
        <w:tc>
          <w:tcPr>
            <w:tcW w:w="2880" w:type="dxa"/>
          </w:tcPr>
          <w:p w14:paraId="568913A4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42988014">
            <w:pPr>
              <w:spacing w:after="0" w:line="240" w:lineRule="auto"/>
            </w:pPr>
            <w:r>
              <w:t>skill-creator, template-skill</w:t>
            </w:r>
          </w:p>
        </w:tc>
      </w:tr>
    </w:tbl>
    <w:p w14:paraId="43562DC7">
      <w:pPr>
        <w:pStyle w:val="4"/>
      </w:pPr>
      <w:r>
        <w:t>社区贡献的优秀 Skills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BC99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24F39E">
            <w:pPr>
              <w:spacing w:after="0" w:line="240" w:lineRule="auto"/>
            </w:pPr>
            <w:r>
              <w:t>Skill</w:t>
            </w:r>
          </w:p>
        </w:tc>
        <w:tc>
          <w:tcPr>
            <w:tcW w:w="2880" w:type="dxa"/>
          </w:tcPr>
          <w:p w14:paraId="43BD599A">
            <w:pPr>
              <w:spacing w:after="0" w:line="240" w:lineRule="auto"/>
            </w:pPr>
            <w:r>
              <w:t>来源</w:t>
            </w:r>
          </w:p>
        </w:tc>
        <w:tc>
          <w:tcPr>
            <w:tcW w:w="2880" w:type="dxa"/>
          </w:tcPr>
          <w:p w14:paraId="4DDBF388">
            <w:pPr>
              <w:spacing w:after="0" w:line="240" w:lineRule="auto"/>
            </w:pPr>
            <w:r>
              <w:t>描述</w:t>
            </w:r>
          </w:p>
        </w:tc>
      </w:tr>
      <w:tr w14:paraId="41A09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B9954F">
            <w:pPr>
              <w:spacing w:after="0" w:line="240" w:lineRule="auto"/>
            </w:pPr>
            <w:r>
              <w:t>obra/superpowers</w:t>
            </w:r>
          </w:p>
        </w:tc>
        <w:tc>
          <w:tcPr>
            <w:tcW w:w="2880" w:type="dxa"/>
          </w:tcPr>
          <w:p w14:paraId="619634B2">
            <w:pPr>
              <w:spacing w:after="0" w:line="240" w:lineRule="auto"/>
            </w:pPr>
            <w:r>
              <w:t>社区</w:t>
            </w:r>
          </w:p>
        </w:tc>
        <w:tc>
          <w:tcPr>
            <w:tcW w:w="2880" w:type="dxa"/>
          </w:tcPr>
          <w:p w14:paraId="50B8A313">
            <w:pPr>
              <w:spacing w:after="0" w:line="240" w:lineRule="auto"/>
            </w:pPr>
            <w:r>
              <w:t>20+ 个实战技能库</w:t>
            </w:r>
          </w:p>
        </w:tc>
      </w:tr>
      <w:tr w14:paraId="657B2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1881E1">
            <w:pPr>
              <w:spacing w:after="0" w:line="240" w:lineRule="auto"/>
            </w:pPr>
            <w:r>
              <w:t>playwright-skill</w:t>
            </w:r>
          </w:p>
        </w:tc>
        <w:tc>
          <w:tcPr>
            <w:tcW w:w="2880" w:type="dxa"/>
          </w:tcPr>
          <w:p w14:paraId="7029891D">
            <w:pPr>
              <w:spacing w:after="0" w:line="240" w:lineRule="auto"/>
            </w:pPr>
            <w:r>
              <w:t>社区</w:t>
            </w:r>
          </w:p>
        </w:tc>
        <w:tc>
          <w:tcPr>
            <w:tcW w:w="2880" w:type="dxa"/>
          </w:tcPr>
          <w:p w14:paraId="36F48D1E">
            <w:pPr>
              <w:spacing w:after="0" w:line="240" w:lineRule="auto"/>
            </w:pPr>
            <w:r>
              <w:t>通用浏览器自动化</w:t>
            </w:r>
          </w:p>
        </w:tc>
      </w:tr>
      <w:tr w14:paraId="454FC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49EB89">
            <w:pPr>
              <w:spacing w:after="0" w:line="240" w:lineRule="auto"/>
            </w:pPr>
            <w:r>
              <w:t>ios-simulator-skill</w:t>
            </w:r>
          </w:p>
        </w:tc>
        <w:tc>
          <w:tcPr>
            <w:tcW w:w="2880" w:type="dxa"/>
          </w:tcPr>
          <w:p w14:paraId="52EB11D8">
            <w:pPr>
              <w:spacing w:after="0" w:line="240" w:lineRule="auto"/>
            </w:pPr>
            <w:r>
              <w:t>社区</w:t>
            </w:r>
          </w:p>
        </w:tc>
        <w:tc>
          <w:tcPr>
            <w:tcW w:w="2880" w:type="dxa"/>
          </w:tcPr>
          <w:p w14:paraId="769AEB5C">
            <w:pPr>
              <w:spacing w:after="0" w:line="240" w:lineRule="auto"/>
            </w:pPr>
            <w:r>
              <w:t>iOS 应用构建与测试</w:t>
            </w:r>
          </w:p>
        </w:tc>
      </w:tr>
      <w:tr w14:paraId="2DD09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7A7C24">
            <w:pPr>
              <w:spacing w:after="0" w:line="240" w:lineRule="auto"/>
            </w:pPr>
            <w:r>
              <w:t>claude-d3js-skill</w:t>
            </w:r>
          </w:p>
        </w:tc>
        <w:tc>
          <w:tcPr>
            <w:tcW w:w="2880" w:type="dxa"/>
          </w:tcPr>
          <w:p w14:paraId="2C309519">
            <w:pPr>
              <w:spacing w:after="0" w:line="240" w:lineRule="auto"/>
            </w:pPr>
            <w:r>
              <w:t>社区</w:t>
            </w:r>
          </w:p>
        </w:tc>
        <w:tc>
          <w:tcPr>
            <w:tcW w:w="2880" w:type="dxa"/>
          </w:tcPr>
          <w:p w14:paraId="004F0BC4">
            <w:pPr>
              <w:spacing w:after="0" w:line="240" w:lineRule="auto"/>
            </w:pPr>
            <w:r>
              <w:t>D3.js 数据可视化</w:t>
            </w:r>
          </w:p>
        </w:tc>
      </w:tr>
      <w:tr w14:paraId="5FDE4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9207A8">
            <w:pPr>
              <w:spacing w:after="0" w:line="240" w:lineRule="auto"/>
            </w:pPr>
            <w:r>
              <w:t>web-asset-generator</w:t>
            </w:r>
          </w:p>
        </w:tc>
        <w:tc>
          <w:tcPr>
            <w:tcW w:w="2880" w:type="dxa"/>
          </w:tcPr>
          <w:p w14:paraId="2D9E2192">
            <w:pPr>
              <w:spacing w:after="0" w:line="240" w:lineRule="auto"/>
            </w:pPr>
            <w:r>
              <w:t>社区</w:t>
            </w:r>
          </w:p>
        </w:tc>
        <w:tc>
          <w:tcPr>
            <w:tcW w:w="2880" w:type="dxa"/>
          </w:tcPr>
          <w:p w14:paraId="191A99EA">
            <w:pPr>
              <w:spacing w:after="0" w:line="240" w:lineRule="auto"/>
            </w:pPr>
            <w:r>
              <w:t>生成网站图标</w:t>
            </w:r>
          </w:p>
        </w:tc>
      </w:tr>
      <w:tr w14:paraId="2B93C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6DFC4F">
            <w:pPr>
              <w:spacing w:after="0" w:line="240" w:lineRule="auto"/>
            </w:pPr>
            <w:r>
              <w:t>Trail of Bits Security</w:t>
            </w:r>
          </w:p>
        </w:tc>
        <w:tc>
          <w:tcPr>
            <w:tcW w:w="2880" w:type="dxa"/>
          </w:tcPr>
          <w:p w14:paraId="4E650C4C">
            <w:pPr>
              <w:spacing w:after="0" w:line="240" w:lineRule="auto"/>
            </w:pPr>
            <w:r>
              <w:t>安全研究</w:t>
            </w:r>
          </w:p>
        </w:tc>
        <w:tc>
          <w:tcPr>
            <w:tcW w:w="2880" w:type="dxa"/>
          </w:tcPr>
          <w:p w14:paraId="71872786">
            <w:pPr>
              <w:spacing w:after="0" w:line="240" w:lineRule="auto"/>
            </w:pPr>
            <w:r>
              <w:t>CodeQL/Semgrep 静态分析</w:t>
            </w:r>
          </w:p>
        </w:tc>
      </w:tr>
    </w:tbl>
    <w:p w14:paraId="2409EFD5">
      <w:pPr>
        <w:pStyle w:val="3"/>
      </w:pPr>
      <w:r>
        <w:t>7. 总结与建议</w:t>
      </w:r>
    </w:p>
    <w:p w14:paraId="60E7049C">
      <w:pPr>
        <w:pStyle w:val="4"/>
      </w:pPr>
      <w:r>
        <w:t>核心发现</w:t>
      </w:r>
    </w:p>
    <w:p w14:paraId="25FB73ED">
      <w:pPr>
        <w:pStyle w:val="14"/>
      </w:pPr>
      <w:r>
        <w:rPr>
          <w:rFonts w:ascii="微软雅黑" w:hAnsi="微软雅黑" w:eastAsia="微软雅黑"/>
          <w:sz w:val="24"/>
        </w:rPr>
        <w:t>文档处理类 Skills 最具价值 - pdf, xlsx, docx, pptx 是生产环境验证的核心能力</w:t>
      </w:r>
    </w:p>
    <w:p w14:paraId="116E35CA">
      <w:pPr>
        <w:pStyle w:val="14"/>
      </w:pPr>
      <w:r>
        <w:rPr>
          <w:rFonts w:ascii="微软雅黑" w:hAnsi="微软雅黑" w:eastAsia="微软雅黑"/>
          <w:sz w:val="24"/>
        </w:rPr>
        <w:t>开发工具类 Skills 效率提升显著 - mcp-builder 和 artifacts-builder 大幅减少重复开发</w:t>
      </w:r>
    </w:p>
    <w:p w14:paraId="5491B715">
      <w:pPr>
        <w:pStyle w:val="14"/>
      </w:pPr>
      <w:r>
        <w:rPr>
          <w:rFonts w:ascii="微软雅黑" w:hAnsi="微软雅黑" w:eastAsia="微软雅黑"/>
          <w:sz w:val="24"/>
        </w:rPr>
        <w:t>skill-creator 是最重要的元技能 - 降低 Skills 开发门槛，内置最佳实践</w:t>
      </w:r>
    </w:p>
    <w:p w14:paraId="4948F7D0">
      <w:pPr>
        <w:pStyle w:val="14"/>
      </w:pPr>
      <w:r>
        <w:rPr>
          <w:rFonts w:ascii="微软雅黑" w:hAnsi="微软雅黑" w:eastAsia="微软雅黑"/>
          <w:sz w:val="24"/>
        </w:rPr>
        <w:t>渐进式披露架构是核心竞争力 - 高效的 Token 使用，按需加载机制</w:t>
      </w:r>
    </w:p>
    <w:p w14:paraId="113334F0">
      <w:pPr>
        <w:pStyle w:val="4"/>
      </w:pPr>
      <w:r>
        <w:t>使用建议</w:t>
      </w:r>
    </w:p>
    <w:p w14:paraId="4BED78EE">
      <w:r>
        <w:rPr>
          <w:rFonts w:ascii="微软雅黑" w:hAnsi="微软雅黑" w:eastAsia="微软雅黑"/>
          <w:b/>
          <w:sz w:val="24"/>
        </w:rPr>
        <w:t>对于个人用户：</w:t>
      </w:r>
    </w:p>
    <w:p w14:paraId="68798B62">
      <w:pPr>
        <w:pStyle w:val="16"/>
      </w:pPr>
      <w:r>
        <w:rPr>
          <w:rFonts w:ascii="微软雅黑" w:hAnsi="微软雅黑" w:eastAsia="微软雅黑"/>
          <w:sz w:val="24"/>
        </w:rPr>
        <w:t>安装文档处理 Skills (pdf, xlsx, docx, pptx)</w:t>
      </w:r>
    </w:p>
    <w:p w14:paraId="505662D2">
      <w:pPr>
        <w:pStyle w:val="16"/>
      </w:pPr>
      <w:r>
        <w:rPr>
          <w:rFonts w:ascii="微软雅黑" w:hAnsi="微软雅黑" w:eastAsia="微软雅黑"/>
          <w:sz w:val="24"/>
        </w:rPr>
        <w:t>根据需要安装开发工具 Skills</w:t>
      </w:r>
    </w:p>
    <w:p w14:paraId="49EDEA97">
      <w:pPr>
        <w:pStyle w:val="16"/>
      </w:pPr>
      <w:r>
        <w:rPr>
          <w:rFonts w:ascii="微软雅黑" w:hAnsi="微软雅黑" w:eastAsia="微软雅黑"/>
          <w:sz w:val="24"/>
        </w:rPr>
        <w:t>使用 skill-creator 创建个性化 Skills</w:t>
      </w:r>
    </w:p>
    <w:p w14:paraId="22B1E957">
      <w:r>
        <w:rPr>
          <w:rFonts w:ascii="微软雅黑" w:hAnsi="微软雅黑" w:eastAsia="微软雅黑"/>
          <w:b/>
          <w:sz w:val="24"/>
        </w:rPr>
        <w:t>对于团队：</w:t>
      </w:r>
    </w:p>
    <w:p w14:paraId="5151C285">
      <w:pPr>
        <w:pStyle w:val="16"/>
      </w:pPr>
      <w:r>
        <w:rPr>
          <w:rFonts w:ascii="微软雅黑" w:hAnsi="微软雅黑" w:eastAsia="微软雅黑"/>
          <w:sz w:val="24"/>
        </w:rPr>
        <w:t>统一部署核心 Skills</w:t>
      </w:r>
    </w:p>
    <w:p w14:paraId="58F10C56">
      <w:pPr>
        <w:pStyle w:val="16"/>
      </w:pPr>
      <w:r>
        <w:rPr>
          <w:rFonts w:ascii="微软雅黑" w:hAnsi="微软雅黑" w:eastAsia="微软雅黑"/>
          <w:sz w:val="24"/>
        </w:rPr>
        <w:t>创建团队专属 Skills (品牌规范、工作流程)</w:t>
      </w:r>
    </w:p>
    <w:p w14:paraId="6095302D">
      <w:pPr>
        <w:pStyle w:val="16"/>
      </w:pPr>
      <w:r>
        <w:rPr>
          <w:rFonts w:ascii="微软雅黑" w:hAnsi="微软雅黑" w:eastAsia="微软雅黑"/>
          <w:sz w:val="24"/>
        </w:rPr>
        <w:t>建立内部 Skills 版本管理</w:t>
      </w:r>
    </w:p>
    <w:p w14:paraId="180B6D6D">
      <w:pPr>
        <w:pStyle w:val="4"/>
      </w:pPr>
      <w:r>
        <w:t>安装方式</w:t>
      </w:r>
    </w:p>
    <w:p w14:paraId="73DF6EC8">
      <w:r>
        <w:rPr>
          <w:rFonts w:ascii="微软雅黑" w:hAnsi="微软雅黑" w:eastAsia="微软雅黑"/>
          <w:b/>
          <w:sz w:val="24"/>
        </w:rPr>
        <w:t>Claude Code:</w:t>
      </w:r>
    </w:p>
    <w:p w14:paraId="0D5FE653">
      <w:r>
        <w:rPr>
          <w:rFonts w:ascii="Consolas" w:hAnsi="Consolas"/>
          <w:sz w:val="18"/>
        </w:rPr>
        <w:t># 注册官方 Skills 市场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/plugin marketplace add anthropics/skills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安装文档处理技能包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/plugin install document-skills@anthropic-agent-skills</w:t>
      </w:r>
    </w:p>
    <w:p w14:paraId="0776EA88">
      <w:pPr>
        <w:pStyle w:val="4"/>
      </w:pPr>
      <w:r>
        <w:t>安全提醒</w:t>
      </w:r>
    </w:p>
    <w:p w14:paraId="7D2816DF">
      <w:pPr>
        <w:pStyle w:val="16"/>
      </w:pPr>
      <w:r>
        <w:rPr>
          <w:rFonts w:ascii="微软雅黑" w:hAnsi="微软雅黑" w:eastAsia="微软雅黑"/>
          <w:sz w:val="24"/>
        </w:rPr>
        <w:t>只安装来自可信来源的 Skills</w:t>
      </w:r>
    </w:p>
    <w:p w14:paraId="7E92F694">
      <w:pPr>
        <w:pStyle w:val="16"/>
      </w:pPr>
      <w:r>
        <w:rPr>
          <w:rFonts w:ascii="微软雅黑" w:hAnsi="微软雅黑" w:eastAsia="微软雅黑"/>
          <w:sz w:val="24"/>
        </w:rPr>
        <w:t>启用前审查 SKILL.md 和所有脚本</w:t>
      </w:r>
    </w:p>
    <w:p w14:paraId="76492DF4">
      <w:pPr>
        <w:pStyle w:val="16"/>
      </w:pPr>
      <w:r>
        <w:rPr>
          <w:rFonts w:ascii="微软雅黑" w:hAnsi="微软雅黑" w:eastAsia="微软雅黑"/>
          <w:sz w:val="24"/>
        </w:rPr>
        <w:t>警惕请求敏感数据访问的 Skills</w:t>
      </w:r>
    </w:p>
    <w:p w14:paraId="1E28227D">
      <w:pPr>
        <w:pStyle w:val="16"/>
      </w:pPr>
      <w:r>
        <w:rPr>
          <w:rFonts w:ascii="微软雅黑" w:hAnsi="微软雅黑" w:eastAsia="微软雅黑"/>
          <w:sz w:val="24"/>
        </w:rPr>
        <w:t>在生产环境部署前仔细审计</w:t>
      </w:r>
    </w:p>
    <w:p w14:paraId="5798A12F">
      <w:pPr>
        <w:pStyle w:val="3"/>
      </w:pPr>
      <w:r>
        <w:t>附录</w:t>
      </w:r>
    </w:p>
    <w:p w14:paraId="15E23316">
      <w:pPr>
        <w:pStyle w:val="4"/>
      </w:pPr>
      <w:r>
        <w:t>完整 Skills 列表</w:t>
      </w:r>
    </w:p>
    <w:p w14:paraId="6D697EF0">
      <w:r>
        <w:rPr>
          <w:rFonts w:ascii="微软雅黑" w:hAnsi="微软雅黑" w:eastAsia="微软雅黑"/>
          <w:b/>
          <w:sz w:val="24"/>
        </w:rPr>
        <w:t>文档处理类</w:t>
      </w:r>
    </w:p>
    <w:p w14:paraId="79F90C80">
      <w:pPr>
        <w:pStyle w:val="16"/>
      </w:pPr>
      <w:r>
        <w:rPr>
          <w:rFonts w:ascii="微软雅黑" w:hAnsi="微软雅黑" w:eastAsia="微软雅黑"/>
          <w:sz w:val="24"/>
        </w:rPr>
        <w:t>pdf: PDF 创建、编辑、提取、合并、表单处理</w:t>
      </w:r>
    </w:p>
    <w:p w14:paraId="1289E3F7">
      <w:pPr>
        <w:pStyle w:val="16"/>
      </w:pPr>
      <w:r>
        <w:rPr>
          <w:rFonts w:ascii="微软雅黑" w:hAnsi="微软雅黑" w:eastAsia="微软雅黑"/>
          <w:sz w:val="24"/>
        </w:rPr>
        <w:t>xlsx: Excel 创建、编辑、公式、数据分析、可视化</w:t>
      </w:r>
    </w:p>
    <w:p w14:paraId="338BB356">
      <w:pPr>
        <w:pStyle w:val="16"/>
      </w:pPr>
      <w:r>
        <w:rPr>
          <w:rFonts w:ascii="微软雅黑" w:hAnsi="微软雅黑" w:eastAsia="微软雅黑"/>
          <w:sz w:val="24"/>
        </w:rPr>
        <w:t>docx: Word 文档创建、编辑、修订追踪、批注</w:t>
      </w:r>
    </w:p>
    <w:p w14:paraId="6CA7B1B3">
      <w:pPr>
        <w:pStyle w:val="16"/>
      </w:pPr>
      <w:r>
        <w:rPr>
          <w:rFonts w:ascii="微软雅黑" w:hAnsi="微软雅黑" w:eastAsia="微软雅黑"/>
          <w:sz w:val="24"/>
        </w:rPr>
        <w:t>pptx: PowerPoint 创建、编辑、模板、图表</w:t>
      </w:r>
    </w:p>
    <w:p w14:paraId="6102B830">
      <w:r>
        <w:rPr>
          <w:rFonts w:ascii="微软雅黑" w:hAnsi="微软雅黑" w:eastAsia="微软雅黑"/>
          <w:b/>
          <w:sz w:val="24"/>
        </w:rPr>
        <w:t>开发工具类</w:t>
      </w:r>
    </w:p>
    <w:p w14:paraId="488F11BE">
      <w:pPr>
        <w:pStyle w:val="16"/>
      </w:pPr>
      <w:r>
        <w:rPr>
          <w:rFonts w:ascii="微软雅黑" w:hAnsi="微软雅黑" w:eastAsia="微软雅黑"/>
          <w:sz w:val="24"/>
        </w:rPr>
        <w:t>mcp-builder: MCP 服务器创建指南</w:t>
      </w:r>
    </w:p>
    <w:p w14:paraId="350E15CB">
      <w:pPr>
        <w:pStyle w:val="16"/>
      </w:pPr>
      <w:r>
        <w:rPr>
          <w:rFonts w:ascii="微软雅黑" w:hAnsi="微软雅黑" w:eastAsia="微软雅黑"/>
          <w:sz w:val="24"/>
        </w:rPr>
        <w:t>artifacts-builder: React + Tailwind + shadcn/ui 组件构建</w:t>
      </w:r>
    </w:p>
    <w:p w14:paraId="7073F346">
      <w:pPr>
        <w:pStyle w:val="16"/>
      </w:pPr>
      <w:r>
        <w:rPr>
          <w:rFonts w:ascii="微软雅黑" w:hAnsi="微软雅黑" w:eastAsia="微软雅黑"/>
          <w:sz w:val="24"/>
        </w:rPr>
        <w:t>webapp-testing: Playwright 自动化测试</w:t>
      </w:r>
    </w:p>
    <w:p w14:paraId="5BDCEF9C">
      <w:pPr>
        <w:pStyle w:val="4"/>
      </w:pPr>
      <w:r>
        <w:t>参考资源</w:t>
      </w:r>
    </w:p>
    <w:p w14:paraId="45BCE3A1">
      <w:pPr>
        <w:pStyle w:val="16"/>
      </w:pPr>
      <w:r>
        <w:rPr>
          <w:rFonts w:ascii="微软雅黑" w:hAnsi="微软雅黑" w:eastAsia="微软雅黑"/>
          <w:sz w:val="20"/>
        </w:rPr>
        <w:t>官方代码库: https://github.com/anthropics/skills</w:t>
      </w:r>
    </w:p>
    <w:p w14:paraId="43457134">
      <w:pPr>
        <w:pStyle w:val="16"/>
      </w:pPr>
      <w:r>
        <w:rPr>
          <w:rFonts w:ascii="微软雅黑" w:hAnsi="微软雅黑" w:eastAsia="微软雅黑"/>
          <w:sz w:val="20"/>
        </w:rPr>
        <w:t>Agent Skills 规范: https://agentskills.io</w:t>
      </w:r>
    </w:p>
    <w:p w14:paraId="78D6016C">
      <w:pPr>
        <w:pStyle w:val="16"/>
      </w:pPr>
      <w:r>
        <w:rPr>
          <w:rFonts w:ascii="微软雅黑" w:hAnsi="微软雅黑" w:eastAsia="微软雅黑"/>
          <w:sz w:val="20"/>
        </w:rPr>
        <w:t>Skills API 文档: https://docs.claude.com/en/api/skills-guide</w:t>
      </w:r>
    </w:p>
    <w:p w14:paraId="4CD1178A">
      <w:pPr>
        <w:pStyle w:val="16"/>
      </w:pPr>
      <w:r>
        <w:rPr>
          <w:rFonts w:ascii="微软雅黑" w:hAnsi="微软雅黑" w:eastAsia="微软雅黑"/>
          <w:sz w:val="20"/>
        </w:rPr>
        <w:t>MCP 文档: https://modelcontextprotocol.io</w:t>
      </w:r>
    </w:p>
    <w:p w14:paraId="6FCDB3E6">
      <w:pPr>
        <w:pStyle w:val="16"/>
      </w:pPr>
      <w:r>
        <w:rPr>
          <w:rFonts w:ascii="微软雅黑" w:hAnsi="微软雅黑" w:eastAsia="微软雅黑"/>
          <w:sz w:val="20"/>
        </w:rPr>
        <w:t>社区 Skills 列表: https://github.com/travisvn/awesome-claude-skills</w:t>
      </w:r>
    </w:p>
    <w:p w14:paraId="1EC5EFF2"/>
    <w:p w14:paraId="0541C9F1">
      <w:pPr>
        <w:jc w:val="center"/>
      </w:pPr>
      <w:r>
        <w:rPr>
          <w:rFonts w:ascii="微软雅黑" w:hAnsi="微软雅黑" w:eastAsia="微软雅黑"/>
          <w:sz w:val="24"/>
        </w:rPr>
        <w:t>— 报告结束 —</w:t>
      </w:r>
    </w:p>
    <w:p w14:paraId="64C70B85">
      <w:pPr>
        <w:jc w:val="center"/>
      </w:pPr>
      <w:r>
        <w:rPr>
          <w:rFonts w:ascii="微软雅黑" w:hAnsi="微软雅黑" w:eastAsia="微软雅黑"/>
          <w:sz w:val="18"/>
        </w:rPr>
        <w:t>本报告基于 2026年2月 的代码库状态生成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710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511</Words>
  <Characters>920</Characters>
  <Lines>0</Lines>
  <Paragraphs>0</Paragraphs>
  <TotalTime>0</TotalTime>
  <ScaleCrop>false</ScaleCrop>
  <LinksUpToDate>false</LinksUpToDate>
  <CharactersWithSpaces>1181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WPS_377634933</cp:lastModifiedBy>
  <dcterms:modified xsi:type="dcterms:W3CDTF">2026-02-22T03:35:40Z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eyJoZGlkIjoiOTc3M2Y5NzIzMDFlZjAyY2Q4Njk5ODkyYjFjNzBiNTQiLCJ1c2VySWQiOiIzNzc2MzQ5MzMifQ==</vt:lpwstr>
  </property>
  <property fmtid="{D5CDD505-2E9C-101B-9397-08002B2CF9AE}" pid="3" name="KSOProductBuildVer">
    <vt:lpwstr>2052-12.1.0.24657</vt:lpwstr>
  </property>
  <property fmtid="{D5CDD505-2E9C-101B-9397-08002B2CF9AE}" pid="4" name="ICV">
    <vt:lpwstr>6FA7DF82C728483FBC383AE44BA1C7C9_12</vt:lpwstr>
  </property>
</Properties>
</file>